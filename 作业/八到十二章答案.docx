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EBD02F6">
      <w:pPr>
        <w:pStyle w:val="31"/>
        <w:jc w:val="center"/>
      </w:pPr>
      <w:r>
        <w:t>数据库课程</w:t>
      </w:r>
      <w:bookmarkStart w:id="0" w:name="_GoBack"/>
      <w:bookmarkEnd w:id="0"/>
      <w:r>
        <w:t>作业答案</w:t>
      </w:r>
    </w:p>
    <w:p w14:paraId="5EF7A297">
      <w:pPr>
        <w:jc w:val="center"/>
      </w:pPr>
      <w:r>
        <w:rPr>
          <w:b/>
          <w:sz w:val="28"/>
        </w:rPr>
        <w:t>姓名：</w:t>
      </w:r>
    </w:p>
    <w:p w14:paraId="332FDC38">
      <w:r>
        <w:br w:type="page"/>
      </w:r>
    </w:p>
    <w:p w14:paraId="00C8CE4C">
      <w:pPr>
        <w:pStyle w:val="3"/>
      </w:pPr>
      <w:r>
        <w:t>第八章 事务</w:t>
      </w:r>
    </w:p>
    <w:p w14:paraId="5512E490">
      <w:pPr>
        <w:pStyle w:val="4"/>
      </w:pPr>
      <w:r>
        <w:t>1. 当一个事务中的某条SQL语句遇到运行错误时，该事务该如何进行善后处理？</w:t>
      </w:r>
    </w:p>
    <w:p w14:paraId="6AD9BC23">
      <w:r>
        <w:rPr>
          <w:b/>
        </w:rPr>
        <w:t>答：</w:t>
      </w:r>
      <w:r>
        <w:t>当某条SQL语句遇到运行错误时，数据库系统通常会根据错误的严重程度采取不同处理策略：</w:t>
      </w:r>
      <w:r>
        <w:br w:type="textWrapping"/>
      </w:r>
      <w:r>
        <w:t>（1）如果错误是可恢复的（如违反约束、类型错误等），且事务开启时设置了自动回滚（如MySQL的默认行为），该语句不会执行成功，但事务可以继续执行后续语句（取决于数据库系统的具体实现）。</w:t>
      </w:r>
      <w:r>
        <w:br w:type="textWrapping"/>
      </w:r>
      <w:r>
        <w:t>（2）多数数据库系统（如MySQL InnoDB）只会回滚出错的SQL语句本身，而不是整个事务，前提是错误不是致命的（如死锁、连接断开等）。</w:t>
      </w:r>
      <w:r>
        <w:br w:type="textWrapping"/>
      </w:r>
      <w:r>
        <w:t>（3）严重的错误（如死锁、磁盘故障）会导致整个事务回滚。</w:t>
      </w:r>
      <w:r>
        <w:br w:type="textWrapping"/>
      </w:r>
      <w:r>
        <w:t>（4）应用程序应捕获错误并根据业务逻辑决定是提交还是回滚整个事务（调用ROLLBACK）。</w:t>
      </w:r>
    </w:p>
    <w:p w14:paraId="4070F47E">
      <w:pPr>
        <w:pStyle w:val="4"/>
      </w:pPr>
      <w:r>
        <w:t>2. 阐述事务一致性和数据完整性的对比。</w:t>
      </w:r>
    </w:p>
    <w:p w14:paraId="60A7F5CB">
      <w:r>
        <w:rPr>
          <w:b/>
        </w:rPr>
        <w:t>答：</w:t>
      </w:r>
      <w:r>
        <w:t>事务一致性（Consistency）是ACID中的C，指事务执行前后数据库都必须处于一致状态，即事务不能违反数据库的完整性约束。它关注的是事务的逻辑正确性——事务将数据库从一个一致状态转换到另一个一致状态。</w:t>
      </w:r>
      <w:r>
        <w:br w:type="textWrapping"/>
      </w:r>
      <w:r>
        <w:t>数据完整性（Data Integrity）则指数据本身满足的约束条件，包括：</w:t>
      </w:r>
      <w:r>
        <w:br w:type="textWrapping"/>
      </w:r>
      <w:r>
        <w:t>（1）实体完整性（主键唯一非空）；</w:t>
      </w:r>
      <w:r>
        <w:br w:type="textWrapping"/>
      </w:r>
      <w:r>
        <w:t>（2）参照完整性（外键约束）；</w:t>
      </w:r>
      <w:r>
        <w:br w:type="textWrapping"/>
      </w:r>
      <w:r>
        <w:t>（3）域完整性（数据类型、CHECK约束等）；</w:t>
      </w:r>
      <w:r>
        <w:br w:type="textWrapping"/>
      </w:r>
      <w:r>
        <w:t>（4）用户自定义完整性。</w:t>
      </w:r>
      <w:r>
        <w:br w:type="textWrapping"/>
      </w:r>
      <w:r>
        <w:br w:type="textWrapping"/>
      </w:r>
      <w:r>
        <w:t>对比：事务一致性是通过事务的原子性、隔离性和持久性来保证的，是一种动态的过程正确性；而数据完整性是数据库的静态属性，定义了数据必须满足的规则。事务一致性确保事务执行不破坏数据完整性约束。简单说，数据完整性是"目标"，事务一致性是"保证目标实现的过程属性"。</w:t>
      </w:r>
    </w:p>
    <w:p w14:paraId="6BE81434">
      <w:pPr>
        <w:pStyle w:val="4"/>
      </w:pPr>
      <w:r>
        <w:t>3. 阐述一致性和原子性的对比。</w:t>
      </w:r>
    </w:p>
    <w:p w14:paraId="5D5999A4">
      <w:r>
        <w:rPr>
          <w:b/>
        </w:rPr>
        <w:t>答：</w:t>
      </w:r>
      <w:r>
        <w:t>一致性（Consistency）和原子性（Atomicity）是ACID中的两个不同属性：</w:t>
      </w:r>
      <w:r>
        <w:br w:type="textWrapping"/>
      </w:r>
      <w:r>
        <w:br w:type="textWrapping"/>
      </w:r>
      <w:r>
        <w:t>原子性：指事务是一个不可分割的工作单元，事务中的操作要么全部执行成功（COMMIT），要么全部不执行（ROLLBACK）。原子性由事务管理器和恢复系统保证，通过日志（undo log）实现回滚。</w:t>
      </w:r>
      <w:r>
        <w:br w:type="textWrapping"/>
      </w:r>
      <w:r>
        <w:br w:type="textWrapping"/>
      </w:r>
      <w:r>
        <w:t>一致性：指事务执行前后数据库都必须保持一致性状态，即所有数据完整性约束都必须满足。一致性由应用程序员负责（正确保留业务规则），同时也由DBMS通过约束检查和原子性、隔离性机制辅助保证。</w:t>
      </w:r>
      <w:r>
        <w:br w:type="textWrapping"/>
      </w:r>
      <w:r>
        <w:br w:type="textWrapping"/>
      </w:r>
      <w:r>
        <w:t>对比：原子性是手段，一致性是目标。原子性通过"全做或全不做"来防止部分更新导致的不一致；而一致性关注的是事务执行的结果是否正确。原子性保证了一致性的实现，但原子性并不能完全保证一致性，还需要隔离性（防止并发干扰）和应用程序的正确逻辑。</w:t>
      </w:r>
    </w:p>
    <w:p w14:paraId="78E51E57">
      <w:pPr>
        <w:pStyle w:val="4"/>
      </w:pPr>
      <w:r>
        <w:t>4. 个事务，有条指令，则可能的并发调度有多少个？</w:t>
      </w:r>
    </w:p>
    <w:p w14:paraId="601E9785">
      <w:r>
        <w:rPr>
          <w:b/>
        </w:rPr>
        <w:t>答：</w:t>
      </w:r>
      <w:r>
        <w:t>题目不完整（应该是"n个事务，m条指令"）。设共有n个事务，分别有m₁, m₂, ..., mₙ条指令，总指令数 M = Σmᵢ。可能的并发调度总数计算公式为：</w:t>
      </w:r>
      <w:r>
        <w:br w:type="textWrapping"/>
      </w:r>
      <w:r>
        <w:br w:type="textWrapping"/>
      </w:r>
      <w:r>
        <w:t>所有可能的调度数 = M! / (m₁! × m₂! × ... × mₙ!)</w:t>
      </w:r>
      <w:r>
        <w:br w:type="textWrapping"/>
      </w:r>
      <w:r>
        <w:br w:type="textWrapping"/>
      </w:r>
      <w:r>
        <w:t>这是因为调度是各事务指令的交错排列，且同一事务内指令的相对顺序保持不变。例如两个事务各有2条指令，则可能的调度数 = 4! / (2!×2!) = 6种。</w:t>
      </w:r>
    </w:p>
    <w:p w14:paraId="43AD0657">
      <w:pPr>
        <w:pStyle w:val="4"/>
      </w:pPr>
      <w:r>
        <w:t>5. 列举一些必须要重复读的业务场景。</w:t>
      </w:r>
    </w:p>
    <w:p w14:paraId="2484553C">
      <w:r>
        <w:rPr>
          <w:b/>
        </w:rPr>
        <w:t>答：</w:t>
      </w:r>
      <w:r>
        <w:t>必须保证可重复读（Repeatable Read）的业务场景包括：</w:t>
      </w:r>
      <w:r>
        <w:br w:type="textWrapping"/>
      </w:r>
      <w:r>
        <w:t>（1）银行转账：读取账户余额后，基于该余额进行扣款或转账，期间余额不能被其他事务修改。</w:t>
      </w:r>
      <w:r>
        <w:br w:type="textWrapping"/>
      </w:r>
      <w:r>
        <w:t>（2）库存管理：读取商品库存数量后，判断库存是否充足再下单，期间库存避免被其他事务修改。</w:t>
      </w:r>
      <w:r>
        <w:br w:type="textWrapping"/>
      </w:r>
      <w:r>
        <w:t>（3）机票/火车票预订：查询座位余量后下订单，需要保证两次查询结果一致。</w:t>
      </w:r>
      <w:r>
        <w:br w:type="textWrapping"/>
      </w:r>
      <w:r>
        <w:t>（4）财务报表生成：生成月度报表时需要多次读取同一数据范围，必须保证每次读到相同结果。</w:t>
      </w:r>
      <w:r>
        <w:br w:type="textWrapping"/>
      </w:r>
      <w:r>
        <w:t>（5）价格计算：电商平台计算订单总价时，需要多次读取单价，单价不应在计算过程中变化。</w:t>
      </w:r>
    </w:p>
    <w:p w14:paraId="52FCA888">
      <w:pPr>
        <w:pStyle w:val="4"/>
      </w:pPr>
      <w:r>
        <w:t>6. 无级联调度会发生哪些不一致现象？</w:t>
      </w:r>
    </w:p>
    <w:p w14:paraId="54EB96FE">
      <w:r>
        <w:rPr>
          <w:b/>
        </w:rPr>
        <w:t>答：</w:t>
      </w:r>
      <w:r>
        <w:t>无级联调度（Cascadeless Schedule）是指事务只能读取已提交事务写入的数据，避免级联回滚。但无级联调度仍可能发生以下不一致现象：</w:t>
      </w:r>
      <w:r>
        <w:br w:type="textWrapping"/>
      </w:r>
      <w:r>
        <w:br w:type="textWrapping"/>
      </w:r>
      <w:r>
        <w:t>（1）丢失修改（Lost Update）：两个事务同时读取同一数据并修改，后提交的覆盖了先提交的修改。无级联调度不要求可串行化，因此可能出现。</w:t>
      </w:r>
      <w:r>
        <w:br w:type="textWrapping"/>
      </w:r>
      <w:r>
        <w:br w:type="textWrapping"/>
      </w:r>
      <w:r>
        <w:t>（2）不可重复读（Non-Repeatable Read）：一个事务内两次读取同一数据，期间被其他已提交事务修改。无级联调度允许事务读取已提交的修改，因此可能出现。</w:t>
      </w:r>
      <w:r>
        <w:br w:type="textWrapping"/>
      </w:r>
      <w:r>
        <w:br w:type="textWrapping"/>
      </w:r>
      <w:r>
        <w:t>（3）幻象读（Phantom Read）：一个事务内两次执行同一范围查询，第二次读到了其他事务已提交的新插入数据。</w:t>
      </w:r>
      <w:r>
        <w:br w:type="textWrapping"/>
      </w:r>
      <w:r>
        <w:br w:type="textWrapping"/>
      </w:r>
      <w:r>
        <w:t>（4）读脏数据（Dirty Read）：无级联调度不允许读脏数据，所以脏读不会发生，这是无级联调度的核心保证。</w:t>
      </w:r>
    </w:p>
    <w:p w14:paraId="552D4826">
      <w:pPr>
        <w:pStyle w:val="4"/>
      </w:pPr>
      <w:r>
        <w:t>7. 要防止发生丢失修改，则事务至少要设置在哪个隔离性级别上？</w:t>
      </w:r>
    </w:p>
    <w:p w14:paraId="321D525C">
      <w:r>
        <w:rPr>
          <w:b/>
        </w:rPr>
        <w:t>答：</w:t>
      </w:r>
      <w:r>
        <w:t>要防止丢失修改（Lost Update），事务至少要设置在"可重复读（Repeatable Read）"隔离性级别上。</w:t>
      </w:r>
      <w:r>
        <w:br w:type="textWrapping"/>
      </w:r>
      <w:r>
        <w:br w:type="textWrapping"/>
      </w:r>
      <w:r>
        <w:t>原因：</w:t>
      </w:r>
      <w:r>
        <w:br w:type="textWrapping"/>
      </w:r>
      <w:r>
        <w:t>（1）读未提交（Read Uncommitted）和读已提交（Read Committed）级别下，事务读取数据时不加锁或加短时读锁，两个事务可能同时读取同一数据后各自修改，导致后提交的覆盖先提交的修改。</w:t>
      </w:r>
      <w:r>
        <w:br w:type="textWrapping"/>
      </w:r>
      <w:r>
        <w:t>（2）可重复读（Repeatable Read）级别下，事务对读取的数据加锁（如MySQL的Next-Key Lock），阻止其他事务修改这些数据，从而防止丢失修改。</w:t>
      </w:r>
      <w:r>
        <w:br w:type="textWrapping"/>
      </w:r>
      <w:r>
        <w:t>（3）串行化（Serializable）级别当然也能防止，但开销更大。</w:t>
      </w:r>
    </w:p>
    <w:p w14:paraId="2519F72B">
      <w:pPr>
        <w:pStyle w:val="4"/>
      </w:pPr>
      <w:r>
        <w:t>8. 要防止发生幻象，则事务至少要设置在哪个隔离性级别上？</w:t>
      </w:r>
    </w:p>
    <w:p w14:paraId="43C267DC">
      <w:r>
        <w:rPr>
          <w:b/>
        </w:rPr>
        <w:t>答：</w:t>
      </w:r>
      <w:r>
        <w:t>要防止发生幻象（Phantom Read），事务至少要设置在"可重复读（Repeatable Read）"级别。</w:t>
      </w:r>
      <w:r>
        <w:br w:type="textWrapping"/>
      </w:r>
      <w:r>
        <w:t>但需要说明的是：在标准SQL中，Repeatable Read允许幻象读，只有Serializable才能完全防止幻象读。</w:t>
      </w:r>
      <w:r>
        <w:br w:type="textWrapping"/>
      </w:r>
      <w:r>
        <w:br w:type="textWrapping"/>
      </w:r>
      <w:r>
        <w:t>然而在具体实现中：</w:t>
      </w:r>
      <w:r>
        <w:br w:type="textWrapping"/>
      </w:r>
      <w:r>
        <w:t>（1）MySQL InnoDB在Repeatable Read级别下，通过Next-Key Lock（行锁+Gap锁）可以防止幻象读，这是MySQL的实现特色。</w:t>
      </w:r>
      <w:r>
        <w:br w:type="textWrapping"/>
      </w:r>
      <w:r>
        <w:t>（2）Oracle和PostgreSQL中，Repeatable Read（或快照隔离SI）也能通过MVCC机制防止幻象读。</w:t>
      </w:r>
      <w:r>
        <w:br w:type="textWrapping"/>
      </w:r>
      <w:r>
        <w:t>（3）理论上，严格遵循SQL标准的Repeatable Read不能防止幻象读。</w:t>
      </w:r>
      <w:r>
        <w:br w:type="textWrapping"/>
      </w:r>
      <w:r>
        <w:br w:type="textWrapping"/>
      </w:r>
      <w:r>
        <w:t>所以确切回答：按照SQL标准需要Serializable级别；但在MySQL InnoDB中，Repeatable Read就已足够。</w:t>
      </w:r>
    </w:p>
    <w:p w14:paraId="1C9D76CB">
      <w:pPr>
        <w:pStyle w:val="4"/>
      </w:pPr>
      <w:r>
        <w:t>9. 为什么在快照隔离中，读写操作不会产生冲突？</w:t>
      </w:r>
    </w:p>
    <w:p w14:paraId="1FD0D98C">
      <w:r>
        <w:rPr>
          <w:b/>
        </w:rPr>
        <w:t>答：</w:t>
      </w:r>
      <w:r>
        <w:t>在快照隔离（Snapshot Isolation, SI）中，读写操作不会产生冲突的原因：</w:t>
      </w:r>
      <w:r>
        <w:br w:type="textWrapping"/>
      </w:r>
      <w:r>
        <w:br w:type="textWrapping"/>
      </w:r>
      <w:r>
        <w:t>（1）快照隔离的核心机制是多版本并发控制（MVCC）。每个事务在开始时获得数据库的一个快照（版本号），读操作读取该快照中的数据版本，而不是当前最新数据。</w:t>
      </w:r>
      <w:r>
        <w:br w:type="textWrapping"/>
      </w:r>
      <w:r>
        <w:br w:type="textWrapping"/>
      </w:r>
      <w:r>
        <w:t>（2）写操作在事务执行期间修改的是数据的私有副本（新版本），在当前事务提交前不覆盖其他事务已提交的版本。</w:t>
      </w:r>
      <w:r>
        <w:br w:type="textWrapping"/>
      </w:r>
      <w:r>
        <w:br w:type="textWrapping"/>
      </w:r>
      <w:r>
        <w:t>（3）因此，一个事务的读操作读取的是其快照版本，另一个事务的写操作是在创建新版本，两者操作的是不同版本的数据，不会产生直接冲突（读-写不互斥）。</w:t>
      </w:r>
      <w:r>
        <w:br w:type="textWrapping"/>
      </w:r>
      <w:r>
        <w:br w:type="textWrapping"/>
      </w:r>
      <w:r>
        <w:t>（4）只有当两个事务并发写入同一数据时（写-写冲突），才会产生冲突（first-committer-wins规则，先提交者获胜，后提交者回滚）。</w:t>
      </w:r>
      <w:r>
        <w:br w:type="textWrapping"/>
      </w:r>
      <w:r>
        <w:br w:type="textWrapping"/>
      </w:r>
      <w:r>
        <w:t>这种设计实现了"读不阻塞写，写不阻塞读"的高并发性能。</w:t>
      </w:r>
    </w:p>
    <w:p w14:paraId="4D04999F">
      <w:pPr>
        <w:pStyle w:val="4"/>
      </w:pPr>
      <w:r>
        <w:t>10. 什么是快照隔离中的写偏斜现象？要避免发生写偏斜，事务至少要设置在哪个隔离性级别上？</w:t>
      </w:r>
    </w:p>
    <w:p w14:paraId="05319C5C">
      <w:r>
        <w:rPr>
          <w:b/>
        </w:rPr>
        <w:t>答：</w:t>
      </w:r>
      <w:r>
        <w:t>写偏斜（Write Skew）是快照隔离（SI）下的一种异常现象：</w:t>
      </w:r>
      <w:r>
        <w:br w:type="textWrapping"/>
      </w:r>
      <w:r>
        <w:br w:type="textWrapping"/>
      </w:r>
      <w:r>
        <w:t>定义：两个事务分别读取一组重叠的数据，然后各自修改其中不同的部分，由于每个事务在其快照中看到的数据是一致的，它们各自都能通过各自的约束检查并提交，但两个事务提交后合起来的结果违背了全局约束条件。</w:t>
      </w:r>
      <w:r>
        <w:br w:type="textWrapping"/>
      </w:r>
      <w:r>
        <w:br w:type="textWrapping"/>
      </w:r>
      <w:r>
        <w:t>经典例子：医生值班系统约束"至少有一位医生值班"。事务A检查到医生X在值班（Y也在值班），于是让X下班；事务B也检查到医生Y在值班（X也在值班），于是让Y下班。两个事务各自提交后，周一无人值班，违反了约束。</w:t>
      </w:r>
      <w:r>
        <w:br w:type="textWrapping"/>
      </w:r>
      <w:r>
        <w:br w:type="textWrapping"/>
      </w:r>
      <w:r>
        <w:t>避免写偏斜的方案：</w:t>
      </w:r>
      <w:r>
        <w:br w:type="textWrapping"/>
      </w:r>
      <w:r>
        <w:t>（1）使用可串行化（Serializable）隔离级别。可串行化会检测并阻止这种逻辑冲突（如通过谓词锁或串行化快照隔离SSI）。</w:t>
      </w:r>
      <w:r>
        <w:br w:type="textWrapping"/>
      </w:r>
      <w:r>
        <w:t>（2）在MySQL中，使用SELECT ... FOR UPDATE对相关数据加写锁。</w:t>
      </w:r>
      <w:r>
        <w:br w:type="textWrapping"/>
      </w:r>
      <w:r>
        <w:t>所以至少需要设置在"可串行化（Serializable）"隔离级别上才能避免写偏斜。</w:t>
      </w:r>
    </w:p>
    <w:p w14:paraId="6B830A2D">
      <w:pPr>
        <w:pStyle w:val="4"/>
      </w:pPr>
      <w:r>
        <w:t>11. 语句级快照隔离RCSI更接近RC，而事务级快照隔离SI更接近RR，对吗？它们彼此的差别是什么？</w:t>
      </w:r>
    </w:p>
    <w:p w14:paraId="380A8643">
      <w:r>
        <w:rPr>
          <w:b/>
        </w:rPr>
        <w:t>答：</w:t>
      </w:r>
      <w:r>
        <w:t>是的，这种说法基本正确。</w:t>
      </w:r>
      <w:r>
        <w:br w:type="textWrapping"/>
      </w:r>
      <w:r>
        <w:br w:type="textWrapping"/>
      </w:r>
      <w:r>
        <w:t>RCSI（Read Committed Snapshot Isolation，语句级快照隔离）：</w:t>
      </w:r>
      <w:r>
        <w:br w:type="textWrapping"/>
      </w:r>
      <w:r>
        <w:t>（1）每个语句（查询）执行时获取一个新快照。</w:t>
      </w:r>
      <w:r>
        <w:br w:type="textWrapping"/>
      </w:r>
      <w:r>
        <w:t>（2）同一事务内不同语句可能看到不同的数据版本（因为其他事务可能在语句之间提交了新的修改）。</w:t>
      </w:r>
      <w:r>
        <w:br w:type="textWrapping"/>
      </w:r>
      <w:r>
        <w:t>（3）相当于"读已提交"级别的快照实现方式——保证每次读到的都是已提交数据，但不可重复读。</w:t>
      </w:r>
      <w:r>
        <w:br w:type="textWrapping"/>
      </w:r>
      <w:r>
        <w:br w:type="textWrapping"/>
      </w:r>
      <w:r>
        <w:t>SI（Snapshot Isolation，事务级快照隔离，在Oracle/PostgreSQL中相当于Repeatable Read）：</w:t>
      </w:r>
      <w:r>
        <w:br w:type="textWrapping"/>
      </w:r>
      <w:r>
        <w:t>（1）事务开始时获取一个快照，整个事务期间使用同一快照。</w:t>
      </w:r>
      <w:r>
        <w:br w:type="textWrapping"/>
      </w:r>
      <w:r>
        <w:t>（2）同一事务内所有读操作看到的数据版本一致（即使其他事务提交了新数据），保证可重复读。</w:t>
      </w:r>
      <w:r>
        <w:br w:type="textWrapping"/>
      </w:r>
      <w:r>
        <w:br w:type="textWrapping"/>
      </w:r>
      <w:r>
        <w:t>差别：</w:t>
      </w:r>
      <w:r>
        <w:br w:type="textWrapping"/>
      </w:r>
      <w:r>
        <w:t>（1）RCSI更像RC + 无脏读（避免脏读但不可重复读），SI更像RR（保证可重复读）。</w:t>
      </w:r>
      <w:r>
        <w:br w:type="textWrapping"/>
      </w:r>
      <w:r>
        <w:t>（2）RCSI比SI的并发度更高（读视图更新更频繁），但一致性问题更多。</w:t>
      </w:r>
      <w:r>
        <w:br w:type="textWrapping"/>
      </w:r>
      <w:r>
        <w:t>（3）RCSI不会出现写偏斜，但SI可能出现写偏斜。</w:t>
      </w:r>
      <w:r>
        <w:br w:type="textWrapping"/>
      </w:r>
      <w:r>
        <w:t>（4）RCSI不会产生更新丢失，SI（在first-committer-wins规则下）也不会产生更新丢失。</w:t>
      </w:r>
    </w:p>
    <w:p w14:paraId="41F6479B">
      <w:pPr>
        <w:pStyle w:val="4"/>
      </w:pPr>
      <w:r>
        <w:t>12. 什么是MySQL的当前读和快照读？</w:t>
      </w:r>
    </w:p>
    <w:p w14:paraId="5CB9352D">
      <w:r>
        <w:rPr>
          <w:b/>
        </w:rPr>
        <w:t>答：</w:t>
      </w:r>
      <w:r>
        <w:t>MySQL InnoDB的两种读取方式：</w:t>
      </w:r>
      <w:r>
        <w:br w:type="textWrapping"/>
      </w:r>
      <w:r>
        <w:br w:type="textWrapping"/>
      </w:r>
      <w:r>
        <w:t>快照读（Snapshot Read）：</w:t>
      </w:r>
      <w:r>
        <w:br w:type="textWrapping"/>
      </w:r>
      <w:r>
        <w:t>（1）不加锁的普通SELECT语句。</w:t>
      </w:r>
      <w:r>
        <w:br w:type="textWrapping"/>
      </w:r>
      <w:r>
        <w:t>（2）读取的是事务开始时的快照版本（在Repeatable Read下）或语句执行时的快照版本（在Read Committed下）。</w:t>
      </w:r>
      <w:r>
        <w:br w:type="textWrapping"/>
      </w:r>
      <w:r>
        <w:t>（3）通过MVCC机制实现，不阻塞其他事务的读写操作。</w:t>
      </w:r>
      <w:r>
        <w:br w:type="textWrapping"/>
      </w:r>
      <w:r>
        <w:t>（4）例如：SELECT * FROM table WHERE ...</w:t>
      </w:r>
      <w:r>
        <w:br w:type="textWrapping"/>
      </w:r>
      <w:r>
        <w:br w:type="textWrapping"/>
      </w:r>
      <w:r>
        <w:t>当前读（Current Read）：</w:t>
      </w:r>
      <w:r>
        <w:br w:type="textWrapping"/>
      </w:r>
      <w:r>
        <w:t>（1）需要加锁的读取操作。</w:t>
      </w:r>
      <w:r>
        <w:br w:type="textWrapping"/>
      </w:r>
      <w:r>
        <w:t>（2）读取的是数据的最新已提交版本。</w:t>
      </w:r>
      <w:r>
        <w:br w:type="textWrapping"/>
      </w:r>
      <w:r>
        <w:t>（3）包括：SELECT ... FOR UPDATE（加X锁）、SELECT ... LOCK IN SHARE MODE（加S锁）、以及所有UPDATE、DELETE、INSERT语句。</w:t>
      </w:r>
      <w:r>
        <w:br w:type="textWrapping"/>
      </w:r>
      <w:r>
        <w:t>（4）当前读会阻塞其他事务的写操作（或某些读操作），保证读取到的是最新数据。</w:t>
      </w:r>
      <w:r>
        <w:br w:type="textWrapping"/>
      </w:r>
      <w:r>
        <w:br w:type="textWrapping"/>
      </w:r>
      <w:r>
        <w:t>两者的关系：MySQL在Repeatable Read级别下通过MVCC实现快照读，通过Next-Key Lock实现当前读，两者结合既保证了高并发性能，又在必要时提供数据一致性保障。</w:t>
      </w:r>
    </w:p>
    <w:p w14:paraId="7D0593A4">
      <w:pPr>
        <w:pStyle w:val="4"/>
      </w:pPr>
      <w:r>
        <w:t>13. 构造满足如下复合条件的调度：</w:t>
      </w:r>
    </w:p>
    <w:p w14:paraId="4F0798C5">
      <w:r>
        <w:rPr>
          <w:b/>
        </w:rPr>
        <w:t>答：</w:t>
      </w:r>
      <w:r>
        <w:t>（1）无级联 + 非冲突可串行化：</w:t>
      </w:r>
      <w:r>
        <w:br w:type="textWrapping"/>
      </w:r>
      <w:r>
        <w:br w:type="textWrapping"/>
      </w:r>
      <w:r>
        <w:t xml:space="preserve">    T1: R(A) W(A)                T1提交</w:t>
      </w:r>
      <w:r>
        <w:br w:type="textWrapping"/>
      </w:r>
      <w:r>
        <w:t xml:space="preserve">    T2:           R(A) W(A) R(B) W(B)    T2提交</w:t>
      </w:r>
      <w:r>
        <w:br w:type="textWrapping"/>
      </w:r>
      <w:r>
        <w:t xml:space="preserve">    T1读A后修改A并提交，T2读T1提交的A（无级联），但T1和T2的读写顺序存在冲突（T1写A后T2读A），但该调度通过冲突可串行化判定可能等价于某个串行调度。</w:t>
      </w:r>
      <w:r>
        <w:br w:type="textWrapping"/>
      </w:r>
      <w:r>
        <w:br w:type="textWrapping"/>
      </w:r>
      <w:r>
        <w:t>（2）级联 + 冲突可串行化：</w:t>
      </w:r>
      <w:r>
        <w:br w:type="textWrapping"/>
      </w:r>
      <w:r>
        <w:br w:type="textWrapping"/>
      </w:r>
      <w:r>
        <w:t xml:space="preserve">    T1: W(A)                     （未提交）</w:t>
      </w:r>
      <w:r>
        <w:br w:type="textWrapping"/>
      </w:r>
      <w:r>
        <w:t xml:space="preserve">    T2:    R(A) W(B)</w:t>
      </w:r>
      <w:r>
        <w:br w:type="textWrapping"/>
      </w:r>
      <w:r>
        <w:t xml:space="preserve">    T2读取了T1未提交的A（级联），如果之后T1回滚，T2也必须回滚（级联回滚）。但由于冲突可串行化判定，该调度等价于串行调度T1→T2（或T2→T1取决于具体依赖）。</w:t>
      </w:r>
      <w:r>
        <w:br w:type="textWrapping"/>
      </w:r>
      <w:r>
        <w:br w:type="textWrapping"/>
      </w:r>
      <w:r>
        <w:t>（3）无级联 + 非视图可串行化：</w:t>
      </w:r>
      <w:r>
        <w:br w:type="textWrapping"/>
      </w:r>
      <w:r>
        <w:br w:type="textWrapping"/>
      </w:r>
      <w:r>
        <w:t xml:space="preserve">    T1: R(A) W(A)</w:t>
      </w:r>
      <w:r>
        <w:br w:type="textWrapping"/>
      </w:r>
      <w:r>
        <w:t xml:space="preserve">    T2:      R(A) W(A)</w:t>
      </w:r>
      <w:r>
        <w:br w:type="textWrapping"/>
      </w:r>
      <w:r>
        <w:t xml:space="preserve">    T1和T2都在写A，T2读的是T1提交后的A（无级联），但根据视图等价定义，该调度不等价于任何串行调度（因为T2读取A的时间点决定了与串行执行的结果不同）。</w:t>
      </w:r>
      <w:r>
        <w:br w:type="textWrapping"/>
      </w:r>
      <w:r>
        <w:br w:type="textWrapping"/>
      </w:r>
      <w:r>
        <w:t>（4）级联 + 视图可串行化：</w:t>
      </w:r>
      <w:r>
        <w:br w:type="textWrapping"/>
      </w:r>
      <w:r>
        <w:br w:type="textWrapping"/>
      </w:r>
      <w:r>
        <w:t xml:space="preserve">    T1: W(A)                     （未提交）</w:t>
      </w:r>
      <w:r>
        <w:br w:type="textWrapping"/>
      </w:r>
      <w:r>
        <w:t xml:space="preserve">    T2:    R(A) W(A)</w:t>
      </w:r>
      <w:r>
        <w:br w:type="textWrapping"/>
      </w:r>
      <w:r>
        <w:t xml:space="preserve">    T2读取T1未提交的A（级联），但从视图等价角度，该调度等价于某个串行调度。</w:t>
      </w:r>
    </w:p>
    <w:p w14:paraId="6A4D2CB1">
      <w:r>
        <w:br w:type="page"/>
      </w:r>
    </w:p>
    <w:p w14:paraId="513FA361">
      <w:pPr>
        <w:pStyle w:val="3"/>
      </w:pPr>
      <w:r>
        <w:t>第九章 并发控制</w:t>
      </w:r>
    </w:p>
    <w:p w14:paraId="72631E1A">
      <w:pPr>
        <w:pStyle w:val="4"/>
      </w:pPr>
      <w:r>
        <w:t>1. 2PL可以保证调度是可串行化的吗？2PL可以保证调度是无级联的吗？2PL可以保证调度避免不可重复读吗？哪个事务隔离性级别肯定满足2PL？</w:t>
      </w:r>
    </w:p>
    <w:p w14:paraId="761A05E2">
      <w:r>
        <w:rPr>
          <w:b/>
        </w:rPr>
        <w:t>答：</w:t>
      </w:r>
      <w:r>
        <w:t>（1）2PL（两阶段封锁协议）可以保证调度是冲突可串行化的。因为两阶段封锁协议要求每个事务分为加锁阶段和解锁阶段，保证了事务之间的冲突操作按照串行顺序执行。这是2PL的基本定理。</w:t>
      </w:r>
      <w:r>
        <w:br w:type="textWrapping"/>
      </w:r>
      <w:r>
        <w:br w:type="textWrapping"/>
      </w:r>
      <w:r>
        <w:t>（2）严格的2PL（Strict 2PL）可以保证调度是无级联的（事务持有的所有排他锁在提交后才释放）。但基本2PL不能保证无级联（因为解锁可能在提交前发生）。</w:t>
      </w:r>
      <w:r>
        <w:br w:type="textWrapping"/>
      </w:r>
      <w:r>
        <w:br w:type="textWrapping"/>
      </w:r>
      <w:r>
        <w:t>（3）2PL本身不能保证避免不可重复读。要避免不可重复读，需要对读操作也加锁（或在读上使用更严格的锁策略），即使用"重复读"的隔离级别保障。</w:t>
      </w:r>
      <w:r>
        <w:br w:type="textWrapping"/>
      </w:r>
      <w:r>
        <w:br w:type="textWrapping"/>
      </w:r>
      <w:r>
        <w:t>（4）可串行化（Serializable）隔离级别肯定满足2PL。实际上，SQL标准中的RR（Repeatable Read）和Serializable级别通常都基于2PL或2PL的变体实现（后者还需要防止幻象）。</w:t>
      </w:r>
    </w:p>
    <w:p w14:paraId="6307C380">
      <w:pPr>
        <w:pStyle w:val="4"/>
      </w:pPr>
      <w:r>
        <w:t>2. 升级锁和重新申请锁有区别吗？在哪个隔离性级别下会出现锁转换？避免转换死锁的关键是什么？区分只读和先读后写。持有U锁可以对数据执行什么操作？U和S相容吗？U和U相容吗？</w:t>
      </w:r>
    </w:p>
    <w:p w14:paraId="4E6C3643">
      <w:r>
        <w:rPr>
          <w:b/>
        </w:rPr>
        <w:t>答：</w:t>
      </w:r>
      <w:r>
        <w:t>（1）升级锁（Lock Upgrade）和重新申请锁（Re-acquire）有本质区别：</w:t>
      </w:r>
      <w:r>
        <w:br w:type="textWrapping"/>
      </w:r>
      <w:r>
        <w:t xml:space="preserve">   - 锁升级：在同一事务中，将一个较低级别的锁提升为更高级别的锁（如S→X），不需要先释放再获取。</w:t>
      </w:r>
      <w:r>
        <w:br w:type="textWrapping"/>
      </w:r>
      <w:r>
        <w:t xml:space="preserve">   - 重新申请锁：先释放已有锁再申请新锁，这可能导致锁丢失（其他事务可能在此期间获取了该锁）。</w:t>
      </w:r>
      <w:r>
        <w:br w:type="textWrapping"/>
      </w:r>
      <w:r>
        <w:br w:type="textWrapping"/>
      </w:r>
      <w:r>
        <w:t>（2）锁转换（如S→X升级）通常发生在Repeatable Read或Serializable隔离级别下，事务先读取数据（获取S锁），再决定修改数据（需要升级为X锁）。</w:t>
      </w:r>
      <w:r>
        <w:br w:type="textWrapping"/>
      </w:r>
      <w:r>
        <w:br w:type="textWrapping"/>
      </w:r>
      <w:r>
        <w:t>（3）避免转换死锁的关键：避免在事务执行中途进行锁升级，改为在事务开始时就申请足够级别的锁（如对可能会修改的数据直接申请X锁或U锁），或者确保锁升级按照一致的顺序进行。</w:t>
      </w:r>
      <w:r>
        <w:br w:type="textWrapping"/>
      </w:r>
      <w:r>
        <w:br w:type="textWrapping"/>
      </w:r>
      <w:r>
        <w:t>（4）区分只读和先读后写：</w:t>
      </w:r>
      <w:r>
        <w:br w:type="textWrapping"/>
      </w:r>
      <w:r>
        <w:t xml:space="preserve">   - 只读事务：只需要S锁（共享锁）。</w:t>
      </w:r>
      <w:r>
        <w:br w:type="textWrapping"/>
      </w:r>
      <w:r>
        <w:t xml:space="preserve">   - 先读后写：需要U锁（Update Lock）先锁定数据供后续修改，之后升级为X锁。</w:t>
      </w:r>
      <w:r>
        <w:br w:type="textWrapping"/>
      </w:r>
      <w:r>
        <w:br w:type="textWrapping"/>
      </w:r>
      <w:r>
        <w:t>（5）持有U锁可以对数据执行读操作（像S锁），并为后续更新操作做准备（可以升级为X锁）。</w:t>
      </w:r>
      <w:r>
        <w:br w:type="textWrapping"/>
      </w:r>
      <w:r>
        <w:br w:type="textWrapping"/>
      </w:r>
      <w:r>
        <w:t>（6）U和S是相容的（兼容），U和U也是相容的（兼容）。但U和X不相容。U锁的设计目的是允许多个事务同时读取（U与U兼容），但阻止它们同时升级为X锁（避免死锁）。</w:t>
      </w:r>
    </w:p>
    <w:p w14:paraId="274E3550">
      <w:pPr>
        <w:pStyle w:val="4"/>
      </w:pPr>
      <w:r>
        <w:t>3. 如何权衡封锁粒度大小的利弊？为什么需要支持多粒度锁？如何避免不同粒度的锁之间的冲突？</w:t>
      </w:r>
    </w:p>
    <w:p w14:paraId="2388F33B">
      <w:r>
        <w:rPr>
          <w:b/>
        </w:rPr>
        <w:t>答：</w:t>
      </w:r>
      <w:r>
        <w:t>（1）封锁粒度大小的权衡：</w:t>
      </w:r>
      <w:r>
        <w:br w:type="textWrapping"/>
      </w:r>
      <w:r>
        <w:t xml:space="preserve">   - 粗粒度（如表级锁）：并发度低，但锁管理开销小（锁数量少）。适合大事务或批处理操作。</w:t>
      </w:r>
      <w:r>
        <w:br w:type="textWrapping"/>
      </w:r>
      <w:r>
        <w:t xml:space="preserve">   - 细粒度（如行级锁）：并发度高，但锁管理开销大（需要更多内存管理大量锁，且可能有死锁检测开销）。适合短事务和OLTP场景。</w:t>
      </w:r>
      <w:r>
        <w:br w:type="textWrapping"/>
      </w:r>
      <w:r>
        <w:br w:type="textWrapping"/>
      </w:r>
      <w:r>
        <w:t>（2）需要支持多粒度锁的原因：不同事务有不同的数据范围需求。大事务（如全表统计）适合表级锁，小事务（如单行更新）适合行级锁。多粒度锁让系统可以根据事务类型选择最合适的锁粒度，平衡并发和开销。</w:t>
      </w:r>
      <w:r>
        <w:br w:type="textWrapping"/>
      </w:r>
      <w:r>
        <w:br w:type="textWrapping"/>
      </w:r>
      <w:r>
        <w:t>（3）避免不同粒度锁之间的冲突：使用意向锁（Intention Lock）机制。</w:t>
      </w:r>
      <w:r>
        <w:br w:type="textWrapping"/>
      </w:r>
      <w:r>
        <w:t xml:space="preserve">   - 当事务要锁定某行时，先在其上层（表）加意向锁（IS或IX），表示"我打算在更细粒度上加锁"。</w:t>
      </w:r>
      <w:r>
        <w:br w:type="textWrapping"/>
      </w:r>
      <w:r>
        <w:t xml:space="preserve">   - 在检查冲突时，粗粒度锁通过与意向锁的相容性矩阵来判断是否有细粒度的冲突。</w:t>
      </w:r>
      <w:r>
        <w:br w:type="textWrapping"/>
      </w:r>
      <w:r>
        <w:t xml:space="preserve">   - 例如：事务T1要在行上加X锁，先在表上加IX锁；事务T2想加表级S锁，发现IX与S不兼容，就知道表内有行被修改，阻止T2加S锁。</w:t>
      </w:r>
    </w:p>
    <w:p w14:paraId="0A5862E0">
      <w:pPr>
        <w:pStyle w:val="4"/>
      </w:pPr>
      <w:r>
        <w:t>4. 和IS相容的锁有哪些？和IX相容的锁有哪些？SIX适合什么应用场合？它和哪些锁相容？</w:t>
      </w:r>
    </w:p>
    <w:p w14:paraId="69AA7C1F">
      <w:r>
        <w:rPr>
          <w:b/>
        </w:rPr>
        <w:t>答：</w:t>
      </w:r>
      <w:r>
        <w:t>多粒度锁的相容性矩阵：</w:t>
      </w:r>
      <w:r>
        <w:br w:type="textWrapping"/>
      </w:r>
      <w:r>
        <w:br w:type="textWrapping"/>
      </w:r>
      <w:r>
        <w:t>（1）和IS（意向共享）相容的锁：IS、IX、S、SIX。</w:t>
      </w:r>
      <w:r>
        <w:br w:type="textWrapping"/>
      </w:r>
      <w:r>
        <w:t>IS与IS、IX、S、SIX相容，与X不相容。</w:t>
      </w:r>
      <w:r>
        <w:br w:type="textWrapping"/>
      </w:r>
      <w:r>
        <w:br w:type="textWrapping"/>
      </w:r>
      <w:r>
        <w:t>（2）和IX（意向排他）相容的锁：IS、IX。</w:t>
      </w:r>
      <w:r>
        <w:br w:type="textWrapping"/>
      </w:r>
      <w:r>
        <w:t>IX与IS、IX相容，与S、SIX、X不相容。</w:t>
      </w:r>
      <w:r>
        <w:br w:type="textWrapping"/>
      </w:r>
      <w:r>
        <w:br w:type="textWrapping"/>
      </w:r>
      <w:r>
        <w:t>（3）SIX（共享意向排他）适合的应用场合：SIX表示事务同时持有表级S锁和IX锁，即事务要读取整个表（全表扫描），同时还要修改表中的部分行。适合：</w:t>
      </w:r>
      <w:r>
        <w:br w:type="textWrapping"/>
      </w:r>
      <w:r>
        <w:t xml:space="preserve">   - 先查询全表数据（如生成报表），然后基于查询结果修改其中部分行的场景。</w:t>
      </w:r>
      <w:r>
        <w:br w:type="textWrapping"/>
      </w:r>
      <w:r>
        <w:t xml:space="preserve">   - 需要保证表结构不变（S锁防止DDL操作），同时允许修改具体行的场景。</w:t>
      </w:r>
      <w:r>
        <w:br w:type="textWrapping"/>
      </w:r>
      <w:r>
        <w:br w:type="textWrapping"/>
      </w:r>
      <w:r>
        <w:t>（4）SIX和哪些锁相容：SIX只与IS相容，与IX、S、SIX、X都不相容。</w:t>
      </w:r>
    </w:p>
    <w:p w14:paraId="003EDF06">
      <w:pPr>
        <w:pStyle w:val="4"/>
      </w:pPr>
      <w:r>
        <w:t>5. 死锁发生的条件有哪些？从预防死锁的角度，列举一些预防死锁的措施，说明它们分别破坏了死锁发生的哪个条件？</w:t>
      </w:r>
    </w:p>
    <w:p w14:paraId="09F2A6F9">
      <w:r>
        <w:rPr>
          <w:b/>
        </w:rPr>
        <w:t>答：</w:t>
      </w:r>
      <w:r>
        <w:t>死锁发生的四个必要条件：</w:t>
      </w:r>
      <w:r>
        <w:br w:type="textWrapping"/>
      </w:r>
      <w:r>
        <w:t>（1）互斥条件（Mutual Exclusion）：每个资源一次只能被一个事务使用。</w:t>
      </w:r>
      <w:r>
        <w:br w:type="textWrapping"/>
      </w:r>
      <w:r>
        <w:t>（2）请求与保持条件（Hold and Wait）：事务在持有资源的同时请求其他资源。</w:t>
      </w:r>
      <w:r>
        <w:br w:type="textWrapping"/>
      </w:r>
      <w:r>
        <w:t>（3）不可剥夺条件（No Preemption）：已分配给事务的资源不能被强制剥夺。</w:t>
      </w:r>
      <w:r>
        <w:br w:type="textWrapping"/>
      </w:r>
      <w:r>
        <w:t>（4）循环等待条件（Circular Wait）：存在一个事务-资源的环形等待链。</w:t>
      </w:r>
      <w:r>
        <w:br w:type="textWrapping"/>
      </w:r>
      <w:r>
        <w:br w:type="textWrapping"/>
      </w:r>
      <w:r>
        <w:t>预防死锁的措施（分别破坏上述条件）：</w:t>
      </w:r>
      <w:r>
        <w:br w:type="textWrapping"/>
      </w:r>
      <w:r>
        <w:br w:type="textWrapping"/>
      </w:r>
      <w:r>
        <w:t>（1）破坏互斥条件：允许多个事务同时读（使用共享锁），减少互斥。但写操作仍然需要互斥，所以该条件不能完全被破坏。</w:t>
      </w:r>
      <w:r>
        <w:br w:type="textWrapping"/>
      </w:r>
      <w:r>
        <w:br w:type="textWrapping"/>
      </w:r>
      <w:r>
        <w:t>（2）破坏请求与保持条件：一次性封锁（一次锁请求，One-shot Locking）——事务在执行前一次性申请所有需要的锁，申请不到就不开始执行。这避免了"持有旧锁请求新锁"的情况。</w:t>
      </w:r>
      <w:r>
        <w:br w:type="textWrapping"/>
      </w:r>
      <w:r>
        <w:br w:type="textWrapping"/>
      </w:r>
      <w:r>
        <w:t>（3）破坏不可剥夺条件：使用锁超时机制——如果事务等待锁的时间超过阈值，则强制释放已有锁（或回滚事务），让其他事务有机会获取锁。这相当于"剥夺"了已分配的锁。</w:t>
      </w:r>
      <w:r>
        <w:br w:type="textWrapping"/>
      </w:r>
      <w:r>
        <w:br w:type="textWrapping"/>
      </w:r>
      <w:r>
        <w:t>（4）破坏循环等待条件：顺序封锁法——对所有数据资源进行编号，事务必须按顺序申请锁。例如先对表A加锁再对表B加锁，避免了A→B和B→A的循环等待。</w:t>
      </w:r>
    </w:p>
    <w:p w14:paraId="610A35D3">
      <w:pPr>
        <w:pStyle w:val="4"/>
      </w:pPr>
      <w:r>
        <w:t>6. 讨论事务隔离性级别，事务粒度、封锁粒度和死锁发生几率的关系。</w:t>
      </w:r>
    </w:p>
    <w:p w14:paraId="4E0FEEEC">
      <w:r>
        <w:rPr>
          <w:b/>
        </w:rPr>
        <w:t>答：</w:t>
      </w:r>
      <w:r>
        <w:t>事务隔离性级别、事务粒度、封锁粒度与死锁发生几率的关系：</w:t>
      </w:r>
      <w:r>
        <w:br w:type="textWrapping"/>
      </w:r>
      <w:r>
        <w:br w:type="textWrapping"/>
      </w:r>
      <w:r>
        <w:t>（1）隔离性级别：</w:t>
      </w:r>
      <w:r>
        <w:br w:type="textWrapping"/>
      </w:r>
      <w:r>
        <w:t xml:space="preserve">   - 级别越低（如Read Uncommitted），加锁越少，死锁几率越低，但数据一致性越差。</w:t>
      </w:r>
      <w:r>
        <w:br w:type="textWrapping"/>
      </w:r>
      <w:r>
        <w:t xml:space="preserve">   - 级别越高（如Serializable），加锁越多（包括Gap锁、谓词锁等），死锁几率越高。</w:t>
      </w:r>
      <w:r>
        <w:br w:type="textWrapping"/>
      </w:r>
      <w:r>
        <w:br w:type="textWrapping"/>
      </w:r>
      <w:r>
        <w:t>（2）事务粒度（事务的大小和持续时间）：</w:t>
      </w:r>
      <w:r>
        <w:br w:type="textWrapping"/>
      </w:r>
      <w:r>
        <w:t xml:space="preserve">   - 长事务：持有锁的时间更长，与其他事务竞争锁的概率更高，死锁几率更高。</w:t>
      </w:r>
      <w:r>
        <w:br w:type="textWrapping"/>
      </w:r>
      <w:r>
        <w:t xml:space="preserve">   - 短事务：持有锁时间短，死锁几率低。</w:t>
      </w:r>
      <w:r>
        <w:br w:type="textWrapping"/>
      </w:r>
      <w:r>
        <w:br w:type="textWrapping"/>
      </w:r>
      <w:r>
        <w:t>（3）封锁粒度：</w:t>
      </w:r>
      <w:r>
        <w:br w:type="textWrapping"/>
      </w:r>
      <w:r>
        <w:t xml:space="preserve">   - 细粒度（行锁）：死锁几率更高（因为锁的数量多，事务间可能以不同顺序获取锁）。</w:t>
      </w:r>
      <w:r>
        <w:br w:type="textWrapping"/>
      </w:r>
      <w:r>
        <w:t xml:space="preserve">   - 粗粒度（表锁）：死锁几率低（锁的数量少，循环等待不容易形成），但并发度低。</w:t>
      </w:r>
      <w:r>
        <w:br w:type="textWrapping"/>
      </w:r>
      <w:r>
        <w:br w:type="textWrapping"/>
      </w:r>
      <w:r>
        <w:t>综合关系：高隔离性 + 长事务 + 细粒度锁 = 死锁风险最大；</w:t>
      </w:r>
      <w:r>
        <w:br w:type="textWrapping"/>
      </w:r>
      <w:r>
        <w:t>低隔离性 + 短事务 + 粗粒度锁 = 死锁风险最小。</w:t>
      </w:r>
      <w:r>
        <w:br w:type="textWrapping"/>
      </w:r>
      <w:r>
        <w:t>实际系统需要在并发性能和数据一致性之间根据业务需求权衡。</w:t>
      </w:r>
    </w:p>
    <w:p w14:paraId="1FBEABC9">
      <w:pPr>
        <w:pStyle w:val="4"/>
      </w:pPr>
      <w:r>
        <w:t>7. 讨论影响事务吞吐率的一些措施：隔离性级别，事务粒度、封锁粒度、绑定连接，通过消息队列来解耦业务。</w:t>
      </w:r>
    </w:p>
    <w:p w14:paraId="7C15BAAE">
      <w:r>
        <w:rPr>
          <w:b/>
        </w:rPr>
        <w:t>答：</w:t>
      </w:r>
      <w:r>
        <w:t>影响事务吞吐率的措施讨论：</w:t>
      </w:r>
      <w:r>
        <w:br w:type="textWrapping"/>
      </w:r>
      <w:r>
        <w:br w:type="textWrapping"/>
      </w:r>
      <w:r>
        <w:t>（1）隔离性级别：</w:t>
      </w:r>
      <w:r>
        <w:br w:type="textWrapping"/>
      </w:r>
      <w:r>
        <w:t xml:space="preserve">   - 使用较低的隔离级别（如RC而不是RR或Serializable）可减少锁竞争，提升吞吐率。</w:t>
      </w:r>
      <w:r>
        <w:br w:type="textWrapping"/>
      </w:r>
      <w:r>
        <w:t xml:space="preserve">   - 但需要评估业务能否容忍相应的一致性异常。</w:t>
      </w:r>
      <w:r>
        <w:br w:type="textWrapping"/>
      </w:r>
      <w:r>
        <w:br w:type="textWrapping"/>
      </w:r>
      <w:r>
        <w:t>（2）事务粒度：</w:t>
      </w:r>
      <w:r>
        <w:br w:type="textWrapping"/>
      </w:r>
      <w:r>
        <w:t xml:space="preserve">   - 减小事务粒度（拆分为更小的事务），缩短事务执行时间，减少锁持有时间，提高并发度和吞吐率。</w:t>
      </w:r>
      <w:r>
        <w:br w:type="textWrapping"/>
      </w:r>
      <w:r>
        <w:t xml:space="preserve">   - 但拆分事务可能破坏业务原子性，需要补偿事务机制。</w:t>
      </w:r>
      <w:r>
        <w:br w:type="textWrapping"/>
      </w:r>
      <w:r>
        <w:br w:type="textWrapping"/>
      </w:r>
      <w:r>
        <w:t>（3）封锁粒度：</w:t>
      </w:r>
      <w:r>
        <w:br w:type="textWrapping"/>
      </w:r>
      <w:r>
        <w:t xml:space="preserve">   - 使用更细粒度的锁（行级锁而非表级锁）可以提高并发度，但会增加锁管理的开销。</w:t>
      </w:r>
      <w:r>
        <w:br w:type="textWrapping"/>
      </w:r>
      <w:r>
        <w:t xml:space="preserve">   - 需要根据实际访问模式选择合适的锁粒度。</w:t>
      </w:r>
      <w:r>
        <w:br w:type="textWrapping"/>
      </w:r>
      <w:r>
        <w:br w:type="textWrapping"/>
      </w:r>
      <w:r>
        <w:t>（4）绑定连接（Connection Pooling/Binding）：</w:t>
      </w:r>
      <w:r>
        <w:br w:type="textWrapping"/>
      </w:r>
      <w:r>
        <w:t xml:space="preserve">   - 通过连接池复用数据库连接，减少连接建立/销毁的开销。</w:t>
      </w:r>
      <w:r>
        <w:br w:type="textWrapping"/>
      </w:r>
      <w:r>
        <w:t xml:space="preserve">   - 绑定连接可以将同一用户的请求路由到同一数据库节点，减少分布式事务。</w:t>
      </w:r>
      <w:r>
        <w:br w:type="textWrapping"/>
      </w:r>
      <w:r>
        <w:br w:type="textWrapping"/>
      </w:r>
      <w:r>
        <w:t>（5）通过消息队列解耦业务：</w:t>
      </w:r>
      <w:r>
        <w:br w:type="textWrapping"/>
      </w:r>
      <w:r>
        <w:t xml:space="preserve">   - 将需要同步执行的事务拆分为异步消息处理，减少事务持有锁的时间。</w:t>
      </w:r>
      <w:r>
        <w:br w:type="textWrapping"/>
      </w:r>
      <w:r>
        <w:t xml:space="preserve">   - 主事务只做核心操作，非核心操作通过消息队列异步处理（最终一致性）。</w:t>
      </w:r>
      <w:r>
        <w:br w:type="textWrapping"/>
      </w:r>
      <w:r>
        <w:t xml:space="preserve">   - 示例：下单成功后，发送消息异步更新库存、发送通知等。</w:t>
      </w:r>
    </w:p>
    <w:p w14:paraId="6215B45F">
      <w:pPr>
        <w:pStyle w:val="4"/>
      </w:pPr>
      <w:r>
        <w:t>8. 列举可以提高事务吞吐率的措施。</w:t>
      </w:r>
    </w:p>
    <w:p w14:paraId="4A1B6AC7">
      <w:r>
        <w:rPr>
          <w:b/>
        </w:rPr>
        <w:t>答：</w:t>
      </w:r>
      <w:r>
        <w:t>提高事务吞吐率的措施：</w:t>
      </w:r>
      <w:r>
        <w:br w:type="textWrapping"/>
      </w:r>
      <w:r>
        <w:br w:type="textWrapping"/>
      </w:r>
      <w:r>
        <w:t>（1）使用合适的隔离级别：在不影响业务正确性的前提下使用较低的隔离级别（如RC）。</w:t>
      </w:r>
      <w:r>
        <w:br w:type="textWrapping"/>
      </w:r>
      <w:r>
        <w:t>（2）减小事务粒度：将长事务拆分为多个短事务，减少锁持有时间。</w:t>
      </w:r>
      <w:r>
        <w:br w:type="textWrapping"/>
      </w:r>
      <w:r>
        <w:t>（3）使用行级锁代替表级锁：提高并发度。</w:t>
      </w:r>
      <w:r>
        <w:br w:type="textWrapping"/>
      </w:r>
      <w:r>
        <w:t>（4）使用乐观锁（Optimistic Locking）：减少锁竞争，适合读多写少的场景。</w:t>
      </w:r>
      <w:r>
        <w:br w:type="textWrapping"/>
      </w:r>
      <w:r>
        <w:t>（5）MVCC（多版本并发控制）：读不阻塞写，写不阻塞读，大幅提高并发吞吐率。</w:t>
      </w:r>
      <w:r>
        <w:br w:type="textWrapping"/>
      </w:r>
      <w:r>
        <w:t>（6）索引优化：加快查询速度，减少事务执行时间。</w:t>
      </w:r>
      <w:r>
        <w:br w:type="textWrapping"/>
      </w:r>
      <w:r>
        <w:t>（7）连接池：复用数据库连接，减少连接建立开销。</w:t>
      </w:r>
      <w:r>
        <w:br w:type="textWrapping"/>
      </w:r>
      <w:r>
        <w:t>（8）读写分离：主库处理写操作，从库处理读操作，分担负载。</w:t>
      </w:r>
      <w:r>
        <w:br w:type="textWrapping"/>
      </w:r>
      <w:r>
        <w:t>（9）分库分表：水平拆分数据，分散事务到不同数据库节点。</w:t>
      </w:r>
      <w:r>
        <w:br w:type="textWrapping"/>
      </w:r>
      <w:r>
        <w:t>（10）使用消息队列：将非核心操作异步化，减少事务响应时间。</w:t>
      </w:r>
      <w:r>
        <w:br w:type="textWrapping"/>
      </w:r>
      <w:r>
        <w:t>（11）批量提交：合并多个小事务为一个大事务，减少提交开销。</w:t>
      </w:r>
      <w:r>
        <w:br w:type="textWrapping"/>
      </w:r>
      <w:r>
        <w:t>（12）合理设置事务超时：及时终止长时间等待的事务，避免锁堆积。</w:t>
      </w:r>
    </w:p>
    <w:p w14:paraId="1EFF7F7F">
      <w:pPr>
        <w:pStyle w:val="4"/>
      </w:pPr>
      <w:r>
        <w:t>9. 什么是活锁？如何避免活锁？</w:t>
      </w:r>
    </w:p>
    <w:p w14:paraId="489B79D1">
      <w:r>
        <w:rPr>
          <w:b/>
        </w:rPr>
        <w:t>答：</w:t>
      </w:r>
      <w:r>
        <w:t>活锁（Livelock）：</w:t>
      </w:r>
      <w:r>
        <w:br w:type="textWrapping"/>
      </w:r>
      <w:r>
        <w:t>活锁是指事务处于一直等待获取某个锁的状态，但该锁总是被其他事务优先获取，导致这个事务永远等不到锁。与死锁不同，活锁中的事务没有阻塞（它还在尝试获取锁），只是永远无法成功。</w:t>
      </w:r>
      <w:r>
        <w:br w:type="textWrapping"/>
      </w:r>
      <w:r>
        <w:br w:type="textWrapping"/>
      </w:r>
      <w:r>
        <w:t>经典例子：事务T1需要锁A，但每次T2、T3等事务都先一步获取并释放锁A，T1永远排不上队。</w:t>
      </w:r>
      <w:r>
        <w:br w:type="textWrapping"/>
      </w:r>
      <w:r>
        <w:br w:type="textWrapping"/>
      </w:r>
      <w:r>
        <w:t>避免活锁的措施：</w:t>
      </w:r>
      <w:r>
        <w:br w:type="textWrapping"/>
      </w:r>
      <w:r>
        <w:t>（1）公平调度（先来先服务FCFS）：按照请求锁的时间顺序授予锁，确保先等待的事务优先获得锁。</w:t>
      </w:r>
      <w:r>
        <w:br w:type="textWrapping"/>
      </w:r>
      <w:r>
        <w:t>（2）队列机制：为每个锁维护一个等待队列，先进先出。</w:t>
      </w:r>
      <w:r>
        <w:br w:type="textWrapping"/>
      </w:r>
      <w:r>
        <w:t>（3）超时重试：每次等待一定时间后若仍未获得锁，则放弃重新竞争，但配合优先级机制避免永远失败。</w:t>
      </w:r>
      <w:r>
        <w:br w:type="textWrapping"/>
      </w:r>
      <w:r>
        <w:t>（4）随机退避：每次获取失败后随机等待一段时间再重试，降低反复冲突的概率。</w:t>
      </w:r>
      <w:r>
        <w:br w:type="textWrapping"/>
      </w:r>
      <w:r>
        <w:t>（5）数据库系统通常使用锁管理器中的等待队列来避免活锁。</w:t>
      </w:r>
    </w:p>
    <w:p w14:paraId="107D59CA">
      <w:pPr>
        <w:pStyle w:val="4"/>
      </w:pPr>
      <w:r>
        <w:t>10. 在时间戳协议中，如何确定一个读写操作是正常的？什么是跳过的写？提交位的作用是什么？</w:t>
      </w:r>
    </w:p>
    <w:p w14:paraId="2C8DCFAF">
      <w:r>
        <w:rPr>
          <w:b/>
        </w:rPr>
        <w:t>答：</w:t>
      </w:r>
      <w:r>
        <w:t>时间戳协议（Timestamp Ordering Protocol）：</w:t>
      </w:r>
      <w:r>
        <w:br w:type="textWrapping"/>
      </w:r>
      <w:r>
        <w:br w:type="textWrapping"/>
      </w:r>
      <w:r>
        <w:t>（1）确定读写操作是否正常：</w:t>
      </w:r>
      <w:r>
        <w:br w:type="textWrapping"/>
      </w:r>
      <w:r>
        <w:t xml:space="preserve">   - 每个事务T被赋予一个唯一的时间戳TS(T)。</w:t>
      </w:r>
      <w:r>
        <w:br w:type="textWrapping"/>
      </w:r>
      <w:r>
        <w:t xml:space="preserve">   - 每个数据项Q维护：W-timestamp(Q)（最后成功执行写操作的时间戳）、R-timestamp(Q)（最后成功执行读操作的时间戳）。</w:t>
      </w:r>
      <w:r>
        <w:br w:type="textWrapping"/>
      </w:r>
      <w:r>
        <w:t xml:space="preserve">   - 读操作R_T(Q)：如果TS(T) &lt; W-timestamp(Q)，则该读操作被拒绝（因为要读取的数据已被更新版本覆盖），T回滚。否则正常执行，并将R-timestamp(Q)更新为max(R-timestamp(Q), TS(T))。</w:t>
      </w:r>
      <w:r>
        <w:br w:type="textWrapping"/>
      </w:r>
      <w:r>
        <w:t xml:space="preserve">   - 写操作W_T(Q)：如果TS(T) &lt; R-timestamp(Q)或TS(T) &lt; W-timestamp(Q)，则该写操作被拒绝（T的写入将覆盖已更新的数据），T回滚。否则正常执行。</w:t>
      </w:r>
      <w:r>
        <w:br w:type="textWrapping"/>
      </w:r>
      <w:r>
        <w:br w:type="textWrapping"/>
      </w:r>
      <w:r>
        <w:t>（2）跳过的写（Torn Write / Skipped Write）：</w:t>
      </w:r>
      <w:r>
        <w:br w:type="textWrapping"/>
      </w:r>
      <w:r>
        <w:t xml:space="preserve">   - 当一个写操作因为时间戳过时而"跳过"（即不执行写入却也不回滚），但后续的操作可能因此读到过期数据。   - Thomas写规则：如果TS(T) &lt; W-timestamp(Q)（即写已过时），忽略写操作而不回滚事务（认为当前写入的数据已经过时，无需写入）。这就是"跳过的写"。</w:t>
      </w:r>
      <w:r>
        <w:br w:type="textWrapping"/>
      </w:r>
      <w:r>
        <w:br w:type="textWrapping"/>
      </w:r>
      <w:r>
        <w:t>（3）提交位（Commit Bit）的作用：</w:t>
      </w:r>
      <w:r>
        <w:br w:type="textWrapping"/>
      </w:r>
      <w:r>
        <w:t xml:space="preserve">   - 提交位标记一个事务是否已经提交。</w:t>
      </w:r>
      <w:r>
        <w:br w:type="textWrapping"/>
      </w:r>
      <w:r>
        <w:t xml:space="preserve">   - 在基本时间戳协议中，如果事务T已提交，则所有比TS(T)小的时间戳的写操作都被忽略。</w:t>
      </w:r>
      <w:r>
        <w:br w:type="textWrapping"/>
      </w:r>
      <w:r>
        <w:t xml:space="preserve">   - 提交位防止了"级联回滚"——确保只有已提交事务的写操作才会被其他事务读到。</w:t>
      </w:r>
      <w:r>
        <w:br w:type="textWrapping"/>
      </w:r>
      <w:r>
        <w:t xml:space="preserve">   - 当一个时间戳更晚的事务要读取数据时，它需要等待更早时间戳的写事务先提交（通过检查提交位），从而保证读到的数据不会因为写事务回滚而无效。</w:t>
      </w:r>
    </w:p>
    <w:p w14:paraId="796E02BF">
      <w:pPr>
        <w:pStyle w:val="4"/>
      </w:pPr>
      <w:r>
        <w:t>11. 在有效性检查协议中，在确认一个事务时，它的读写集合需要与之前已经得到确认的事务的读写集合进行相交性判定。什么时候它的读写集合都要与之前已确认事务的写集合进行判定？什么时候只需要它的读集合与之前已确认事务的写集合进行判定？</w:t>
      </w:r>
    </w:p>
    <w:p w14:paraId="2D532909">
      <w:r>
        <w:rPr>
          <w:b/>
        </w:rPr>
        <w:t>答：</w:t>
      </w:r>
      <w:r>
        <w:t>有效性检查协议（Validation / Optimistic Concurrency Control, OCC）：</w:t>
      </w:r>
      <w:r>
        <w:br w:type="textWrapping"/>
      </w:r>
      <w:r>
        <w:br w:type="textWrapping"/>
      </w:r>
      <w:r>
        <w:t>事务分三个阶段：读阶段、有效性检查阶段、写阶段。</w:t>
      </w:r>
      <w:r>
        <w:br w:type="textWrapping"/>
      </w:r>
      <w:r>
        <w:br w:type="textWrapping"/>
      </w:r>
      <w:r>
        <w:t>设事务T的读集合为RS(T)，写集合为WS(T)，已确认（已提交）的事务为T₁, T₂, ..., Tₙ。</w:t>
      </w:r>
      <w:r>
        <w:br w:type="textWrapping"/>
      </w:r>
      <w:r>
        <w:br w:type="textWrapping"/>
      </w:r>
      <w:r>
        <w:t>（1）当RS(T)与WS(T)都需要与已确认事务的写集合进行判定时（即检查T的读和写都与已提交事务没有冲突）：</w:t>
      </w:r>
      <w:r>
        <w:br w:type="textWrapping"/>
      </w:r>
      <w:r>
        <w:t xml:space="preserve">   - 这被称为"串行有效性检查"（Serial Validation）或"向后验证"（Backward Validation）。</w:t>
      </w:r>
      <w:r>
        <w:br w:type="textWrapping"/>
      </w:r>
      <w:r>
        <w:t xml:space="preserve">   - 检查条件：RS(T) ∩ WS(已提交事务) = ∅ 且 WS(T) ∩ WS(已提交事务) = ∅。</w:t>
      </w:r>
      <w:r>
        <w:br w:type="textWrapping"/>
      </w:r>
      <w:r>
        <w:t xml:space="preserve">   - 适用场景：当T的时间戳晚于所有已确认事务，且需要T等价于所有已确认事务之后执行的串行调度。</w:t>
      </w:r>
      <w:r>
        <w:br w:type="textWrapping"/>
      </w:r>
      <w:r>
        <w:br w:type="textWrapping"/>
      </w:r>
      <w:r>
        <w:t>（2）当只需要RS(T)与已确认事务的写集合进行判定时（即只检查T的读与已提交事务的写冲突）：</w:t>
      </w:r>
      <w:r>
        <w:br w:type="textWrapping"/>
      </w:r>
      <w:r>
        <w:t xml:space="preserve">   - 检查条件：RS(T) ∩ WS(已提交事务) = ∅。</w:t>
      </w:r>
      <w:r>
        <w:br w:type="textWrapping"/>
      </w:r>
      <w:r>
        <w:t xml:space="preserve">   - 适用场景：如果T的写集合与已确认事务没有交集（或已确认事务的写操作在T的写操作之前已经完成），则不需要检查WS(T)的冲突，因为T的写不会覆盖已确认事务的写。</w:t>
      </w:r>
      <w:r>
        <w:br w:type="textWrapping"/>
      </w:r>
      <w:r>
        <w:t xml:space="preserve">   - 这是基于"先提交者获胜"（first-committer-wins）原则的简化验证。</w:t>
      </w:r>
      <w:r>
        <w:br w:type="textWrapping"/>
      </w:r>
      <w:r>
        <w:br w:type="textWrapping"/>
      </w:r>
      <w:r>
        <w:t>更准确地说：在向后验证中，对于每个已确认的事务T_valid（时间戳早于Tₙ）：</w:t>
      </w:r>
      <w:r>
        <w:br w:type="textWrapping"/>
      </w:r>
      <w:r>
        <w:t>（1）如果T_valid的写操作在T开始之前就完成了，只需检查RS(T) ∩ WS(T_valid) = ∅。</w:t>
      </w:r>
      <w:r>
        <w:br w:type="textWrapping"/>
      </w:r>
      <w:r>
        <w:t>（2）如果T_valid与T并发执行（T_valid在T的读阶段中提交），则需要同时检查RS(T) ∩ WS(T_valid) = ∅ 和 WS(T) ∩ WS(T_valid) = ∅（因为可能出现写-写冲突）。</w:t>
      </w:r>
    </w:p>
    <w:p w14:paraId="11BCE782">
      <w:pPr>
        <w:pStyle w:val="4"/>
      </w:pPr>
      <w:r>
        <w:t>12. 在MVCC中，读视图结构是怎样的？可见性算法思想是怎样的？RC和RR的读视图的区别是什么？</w:t>
      </w:r>
    </w:p>
    <w:p w14:paraId="0082145F">
      <w:r>
        <w:rPr>
          <w:b/>
        </w:rPr>
        <w:t>答：</w:t>
      </w:r>
      <w:r>
        <w:t>MVCC（多版本并发控制）的读视图：</w:t>
      </w:r>
      <w:r>
        <w:br w:type="textWrapping"/>
      </w:r>
      <w:r>
        <w:br w:type="textWrapping"/>
      </w:r>
      <w:r>
        <w:t>（1）读视图结构（以MySQL InnoDB为例）：</w:t>
      </w:r>
      <w:r>
        <w:br w:type="textWrapping"/>
      </w:r>
      <w:r>
        <w:t xml:space="preserve">   Read View包含：</w:t>
      </w:r>
      <w:r>
        <w:br w:type="textWrapping"/>
      </w:r>
      <w:r>
        <w:t xml:space="preserve">   - m_ids[]：当前系统中活跃的（未提交的）读写事务ID列表。</w:t>
      </w:r>
      <w:r>
        <w:br w:type="textWrapping"/>
      </w:r>
      <w:r>
        <w:t xml:space="preserve">   - min_trx_id：m_ids中的最小值（最老的活跃事务ID）。</w:t>
      </w:r>
      <w:r>
        <w:br w:type="textWrapping"/>
      </w:r>
      <w:r>
        <w:t xml:space="preserve">   - max_trx_id：下一个要分配的事务ID（即m_ids中的最大值+1）。</w:t>
      </w:r>
      <w:r>
        <w:br w:type="textWrapping"/>
      </w:r>
      <w:r>
        <w:t xml:space="preserve">   - creator_trx_id：创建该读视图的事务自己的ID。</w:t>
      </w:r>
      <w:r>
        <w:br w:type="textWrapping"/>
      </w:r>
      <w:r>
        <w:br w:type="textWrapping"/>
      </w:r>
      <w:r>
        <w:t>（2）可见性算法思想：</w:t>
      </w:r>
      <w:r>
        <w:br w:type="textWrapping"/>
      </w:r>
      <w:r>
        <w:t xml:space="preserve">   当访问一个数据行的某个版本时，根据该版本的事务ID（trx_id）判断是否可见：</w:t>
      </w:r>
      <w:r>
        <w:br w:type="textWrapping"/>
      </w:r>
      <w:r>
        <w:t xml:space="preserve">   - 如果 trx_id == creator_trx_id：该版本是当前事务修改的，可见。</w:t>
      </w:r>
      <w:r>
        <w:br w:type="textWrapping"/>
      </w:r>
      <w:r>
        <w:t xml:space="preserve">   - 如果 trx_id &lt; min_trx_id：该版本在Read View创建前已提交，可见。</w:t>
      </w:r>
      <w:r>
        <w:br w:type="textWrapping"/>
      </w:r>
      <w:r>
        <w:t xml:space="preserve">   - 如果 trx_id &gt;= max_trx_id：该版本在Read View创建后开始，不可见。</w:t>
      </w:r>
      <w:r>
        <w:br w:type="textWrapping"/>
      </w:r>
      <w:r>
        <w:t xml:space="preserve">   - 如果 min_trx_id &lt;= trx_id &lt; max_trx_id：检查trx_id是否在m_ids中。如果在（即事务仍活跃），不可见；否则（即事务已提交），可见。</w:t>
      </w:r>
      <w:r>
        <w:br w:type="textWrapping"/>
      </w:r>
      <w:r>
        <w:br w:type="textWrapping"/>
      </w:r>
      <w:r>
        <w:t>（3）RC和RR的读视图区别：</w:t>
      </w:r>
      <w:r>
        <w:br w:type="textWrapping"/>
      </w:r>
      <w:r>
        <w:t xml:space="preserve">   - RC（Read Committed）：每条语句执行时都创建一个新的Read View。因此同一事务内不同语句可能看到不同的数据版本（其他事务在语句之间提交的修改变得可见）。</w:t>
      </w:r>
      <w:r>
        <w:br w:type="textWrapping"/>
      </w:r>
      <w:r>
        <w:t xml:space="preserve">   - RR（Repeatable Read）：事务开始时创建一个Read View，整个事务期间复用该Read View。因此同一事务内所有SQL语句看到的数据版本是一致的，保证可重复读。</w:t>
      </w:r>
      <w:r>
        <w:br w:type="textWrapping"/>
      </w:r>
      <w:r>
        <w:t xml:space="preserve">   - RC可能产生不可重复读和幻象读，RR避免了这些问题。</w:t>
      </w:r>
    </w:p>
    <w:p w14:paraId="6902FA82">
      <w:r>
        <w:br w:type="page"/>
      </w:r>
    </w:p>
    <w:p w14:paraId="62A5B552">
      <w:pPr>
        <w:pStyle w:val="3"/>
      </w:pPr>
      <w:r>
        <w:t>第十章 恢复控制</w:t>
      </w:r>
    </w:p>
    <w:p w14:paraId="744C7E86">
      <w:pPr>
        <w:pStyle w:val="4"/>
      </w:pPr>
      <w:r>
        <w:t>1. 恢复的目标有哪些？恢复的措施有哪些？故障类型有哪些？备份的类型有哪些？</w:t>
      </w:r>
    </w:p>
    <w:p w14:paraId="65A16A4C">
      <w:r>
        <w:rPr>
          <w:b/>
        </w:rPr>
        <w:t>答：</w:t>
      </w:r>
      <w:r>
        <w:t>（1）恢复的目标：</w:t>
      </w:r>
      <w:r>
        <w:br w:type="textWrapping"/>
      </w:r>
      <w:r>
        <w:t xml:space="preserve">   - 保证事务的原子性：事务要么全部执行成功，要么完全不执行。</w:t>
      </w:r>
      <w:r>
        <w:br w:type="textWrapping"/>
      </w:r>
      <w:r>
        <w:t xml:space="preserve">   - 保证事务的持久性：已提交事务的修改必须永久保存。</w:t>
      </w:r>
      <w:r>
        <w:br w:type="textWrapping"/>
      </w:r>
      <w:r>
        <w:t xml:space="preserve">   - 故障后将数据库恢复到一致状态（最近的一致性状态）。</w:t>
      </w:r>
      <w:r>
        <w:br w:type="textWrapping"/>
      </w:r>
      <w:r>
        <w:t xml:space="preserve">   - 最小化故障恢复时间和数据丢失量。</w:t>
      </w:r>
      <w:r>
        <w:br w:type="textWrapping"/>
      </w:r>
      <w:r>
        <w:br w:type="textWrapping"/>
      </w:r>
      <w:r>
        <w:t>（2）恢复的措施：</w:t>
      </w:r>
      <w:r>
        <w:br w:type="textWrapping"/>
      </w:r>
      <w:r>
        <w:t xml:space="preserve">   - 日志技术（Logging）：记录数据修改的历史信息（Undo/Redo日志）。</w:t>
      </w:r>
      <w:r>
        <w:br w:type="textWrapping"/>
      </w:r>
      <w:r>
        <w:t xml:space="preserve">   - 检查点（Checkpoint）：定期将内存中已修改的数据写入磁盘，缩短恢复时间。</w:t>
      </w:r>
      <w:r>
        <w:br w:type="textWrapping"/>
      </w:r>
      <w:r>
        <w:t xml:space="preserve">   - 数据备份（Backup）：定期将数据库复制到其他存储介质。</w:t>
      </w:r>
      <w:r>
        <w:br w:type="textWrapping"/>
      </w:r>
      <w:r>
        <w:t xml:space="preserve">   - 镜像（Mirroring）：使用RAID或数据库镜像技术实时复制数据。</w:t>
      </w:r>
      <w:r>
        <w:br w:type="textWrapping"/>
      </w:r>
      <w:r>
        <w:br w:type="textWrapping"/>
      </w:r>
      <w:r>
        <w:t>（3）故障类型：</w:t>
      </w:r>
      <w:r>
        <w:br w:type="textWrapping"/>
      </w:r>
      <w:r>
        <w:t xml:space="preserve">   - 事务故障（Transaction Failure）：事务逻辑错误、死锁、超时等导致事务执行失败。</w:t>
      </w:r>
      <w:r>
        <w:br w:type="textWrapping"/>
      </w:r>
      <w:r>
        <w:t xml:space="preserve">   - 系统故障（System Failure）：操作系统崩溃、数据库系统崩溃、断电等，导致内存数据丢失但磁盘数据完好。</w:t>
      </w:r>
      <w:r>
        <w:br w:type="textWrapping"/>
      </w:r>
      <w:r>
        <w:t xml:space="preserve">   - 介质故障（Media Failure）：磁盘损坏、磁头故障等，导致存储的数据被破坏。</w:t>
      </w:r>
      <w:r>
        <w:br w:type="textWrapping"/>
      </w:r>
      <w:r>
        <w:t xml:space="preserve">   - 自然/人为灾难：火灾、洪水、恶意攻击等。</w:t>
      </w:r>
      <w:r>
        <w:br w:type="textWrapping"/>
      </w:r>
      <w:r>
        <w:br w:type="textWrapping"/>
      </w:r>
      <w:r>
        <w:t>（4）备份的类型：</w:t>
      </w:r>
      <w:r>
        <w:br w:type="textWrapping"/>
      </w:r>
      <w:r>
        <w:t xml:space="preserve">   - 完全备份（Full Backup）：对整个数据库进行完全复制。</w:t>
      </w:r>
      <w:r>
        <w:br w:type="textWrapping"/>
      </w:r>
      <w:r>
        <w:t xml:space="preserve">   - 增量备份（Incremental Backup）：只备份自上次备份以来修改的数据。</w:t>
      </w:r>
      <w:r>
        <w:br w:type="textWrapping"/>
      </w:r>
      <w:r>
        <w:t xml:space="preserve">   - 差异备份（Differential Backup）：只备份自上次完全备份以来修改的数据。</w:t>
      </w:r>
      <w:r>
        <w:br w:type="textWrapping"/>
      </w:r>
      <w:r>
        <w:t xml:space="preserve">   - 事务日志备份（Transaction Log Backup）：备份事务日志，支持时间点恢复。</w:t>
      </w:r>
      <w:r>
        <w:br w:type="textWrapping"/>
      </w:r>
      <w:r>
        <w:t xml:space="preserve">   - 热备份（Hot Backup）：数据库运行时备份。</w:t>
      </w:r>
      <w:r>
        <w:br w:type="textWrapping"/>
      </w:r>
      <w:r>
        <w:t xml:space="preserve">   - 冷备份（Cold Backup）：数据库关闭时备份。</w:t>
      </w:r>
    </w:p>
    <w:p w14:paraId="3826D3E3">
      <w:pPr>
        <w:pStyle w:val="4"/>
      </w:pPr>
      <w:r>
        <w:t>2. 什么是影子分页技术？</w:t>
      </w:r>
    </w:p>
    <w:p w14:paraId="2C8E5901">
      <w:r>
        <w:rPr>
          <w:b/>
        </w:rPr>
        <w:t>答：</w:t>
      </w:r>
      <w:r>
        <w:t>影子分页（Shadow Paging）是一种数据库恢复技术：</w:t>
      </w:r>
      <w:r>
        <w:br w:type="textWrapping"/>
      </w:r>
      <w:r>
        <w:br w:type="textWrapping"/>
      </w:r>
      <w:r>
        <w:t>原理：</w:t>
      </w:r>
      <w:r>
        <w:br w:type="textWrapping"/>
      </w:r>
      <w:r>
        <w:t>（1）数据库被划分为固定大小的页，系统维护一个当前页表（Current Page Table）和影子页表（Shadow Page Table）。</w:t>
      </w:r>
      <w:r>
        <w:br w:type="textWrapping"/>
      </w:r>
      <w:r>
        <w:t>（2）事务开始时，当前页表被复制为影子页表。影子页表指向事务开始时的数据库快照，保存到磁盘上。</w:t>
      </w:r>
      <w:r>
        <w:br w:type="textWrapping"/>
      </w:r>
      <w:r>
        <w:t>（3）事务执行期间，对数据页的修改不在原页上进行，而是在新分配的页（影子页）上进行，并更新当前页表指向新页。</w:t>
      </w:r>
      <w:r>
        <w:br w:type="textWrapping"/>
      </w:r>
      <w:r>
        <w:t>（4）事务提交时，将当前页表写入磁盘，覆盖影子页表位置。</w:t>
      </w:r>
      <w:r>
        <w:br w:type="textWrapping"/>
      </w:r>
      <w:r>
        <w:t>（5）如果事务需要回滚，只需删除当前页表，重新加载影子页表即可，恢复速度极快（无需Undo操作）。</w:t>
      </w:r>
      <w:r>
        <w:br w:type="textWrapping"/>
      </w:r>
      <w:r>
        <w:br w:type="textWrapping"/>
      </w:r>
      <w:r>
        <w:t>优点：</w:t>
      </w:r>
      <w:r>
        <w:br w:type="textWrapping"/>
      </w:r>
      <w:r>
        <w:t>（1）回滚非常快（只需丢弃当前页表，恢复到影子页表）。</w:t>
      </w:r>
      <w:r>
        <w:br w:type="textWrapping"/>
      </w:r>
      <w:r>
        <w:t>（2）不需要写日志（因为修改在新页上进行，原页不会被覆盖）。</w:t>
      </w:r>
      <w:r>
        <w:br w:type="textWrapping"/>
      </w:r>
      <w:r>
        <w:br w:type="textWrapping"/>
      </w:r>
      <w:r>
        <w:t>缺点：</w:t>
      </w:r>
      <w:r>
        <w:br w:type="textWrapping"/>
      </w:r>
      <w:r>
        <w:t>（1）数据碎片化（大量空闲页）。</w:t>
      </w:r>
      <w:r>
        <w:br w:type="textWrapping"/>
      </w:r>
      <w:r>
        <w:t>（2）每次提交后需要维护磁盘上的页表结构，开销大。</w:t>
      </w:r>
      <w:r>
        <w:br w:type="textWrapping"/>
      </w:r>
      <w:r>
        <w:t>（3）不适用于并发环境。</w:t>
      </w:r>
      <w:r>
        <w:br w:type="textWrapping"/>
      </w:r>
      <w:r>
        <w:br w:type="textWrapping"/>
      </w:r>
      <w:r>
        <w:t>现实应用：早期数据库系统（如System R）使用过此技术，现代数据库主要采用日志式恢复（如Aries算法）而非影子分页。</w:t>
      </w:r>
    </w:p>
    <w:p w14:paraId="2002D5E0">
      <w:pPr>
        <w:pStyle w:val="4"/>
      </w:pPr>
      <w:r>
        <w:t>3. 日志基本的恢复操作是什么？什么是WAL原则？</w:t>
      </w:r>
    </w:p>
    <w:p w14:paraId="0BA662A8">
      <w:r>
        <w:rPr>
          <w:b/>
        </w:rPr>
        <w:t>答：</w:t>
      </w:r>
      <w:r>
        <w:t>（1）日志基本的恢复操作：</w:t>
      </w:r>
      <w:r>
        <w:br w:type="textWrapping"/>
      </w:r>
      <w:r>
        <w:t xml:space="preserve">   Undo（撤销）：将已修改但未提交的数据恢复到修改前的值。用于处理事务故障回滚和在系统故障后回滚未提交事务。</w:t>
      </w:r>
      <w:r>
        <w:br w:type="textWrapping"/>
      </w:r>
      <w:r>
        <w:t xml:space="preserve">   Redo（重做）：将已提交但尚未写入磁盘的修改重新应用，确保持久性。用于系统故障后的前滚恢复。</w:t>
      </w:r>
      <w:r>
        <w:br w:type="textWrapping"/>
      </w:r>
      <w:r>
        <w:br w:type="textWrapping"/>
      </w:r>
      <w:r>
        <w:t>（2）WAL原则（Write-Ahead Logging，先写日志原则）：</w:t>
      </w:r>
      <w:r>
        <w:br w:type="textWrapping"/>
      </w:r>
      <w:r>
        <w:t xml:space="preserve">   WAL是日志恢复系统的核心原则，包含两条规则：</w:t>
      </w:r>
      <w:r>
        <w:br w:type="textWrapping"/>
      </w:r>
      <w:r>
        <w:t xml:space="preserve">   规则1：在数据页被刷新到磁盘之前，与该页修改对应的日志记录必须先被写到磁盘上（先写日志，后写数据）。</w:t>
      </w:r>
      <w:r>
        <w:br w:type="textWrapping"/>
      </w:r>
      <w:r>
        <w:t xml:space="preserve">   规则2：事务的COMMIT日志记录必须在该事务的修改操作写到磁盘之前刷到磁盘。</w:t>
      </w:r>
      <w:r>
        <w:br w:type="textWrapping"/>
      </w:r>
      <w:r>
        <w:br w:type="textWrapping"/>
      </w:r>
      <w:r>
        <w:t xml:space="preserve">   更准确表述：</w:t>
      </w:r>
      <w:r>
        <w:br w:type="textWrapping"/>
      </w:r>
      <w:r>
        <w:t xml:space="preserve">   - Undo规则：如果要回滚一个事务，必须在数据写入磁盘之前就记录好旧值（便于Undo）。</w:t>
      </w:r>
      <w:r>
        <w:br w:type="textWrapping"/>
      </w:r>
      <w:r>
        <w:t xml:space="preserve">     等价表述：在将数据页刷新到磁盘之前，与该页修改相关的Undo日志记录必须先写入磁盘。</w:t>
      </w:r>
      <w:r>
        <w:br w:type="textWrapping"/>
      </w:r>
      <w:r>
        <w:t xml:space="preserve">   - Redo规则：如果要重做一个事务，必须在COMMIT之前记录好新值（便于Redo）。</w:t>
      </w:r>
      <w:r>
        <w:br w:type="textWrapping"/>
      </w:r>
      <w:r>
        <w:t xml:space="preserve">     等价表述：在事务提交之前，所有与该事务修改相关的Redo日志记录必须先写入磁盘。</w:t>
      </w:r>
      <w:r>
        <w:br w:type="textWrapping"/>
      </w:r>
      <w:r>
        <w:br w:type="textWrapping"/>
      </w:r>
      <w:r>
        <w:t xml:space="preserve">   WAL原则保证了数据库系统在发生故障后，通过日志进行恢复时，不会出现数据不一致的情况。</w:t>
      </w:r>
    </w:p>
    <w:p w14:paraId="4EA61E34">
      <w:pPr>
        <w:pStyle w:val="4"/>
      </w:pPr>
      <w:r>
        <w:t>4. 日志类型有哪些？它们的比较维度有哪些？</w:t>
      </w:r>
    </w:p>
    <w:p w14:paraId="3DE7E3CE">
      <w:r>
        <w:rPr>
          <w:b/>
        </w:rPr>
        <w:t>答：</w:t>
      </w:r>
      <w:r>
        <w:t>（1）日志类型：</w:t>
      </w:r>
      <w:r>
        <w:br w:type="textWrapping"/>
      </w:r>
      <w:r>
        <w:br w:type="textWrapping"/>
      </w:r>
      <w:r>
        <w:t xml:space="preserve">   A. 按记录格式分类：</w:t>
      </w:r>
      <w:r>
        <w:br w:type="textWrapping"/>
      </w:r>
      <w:r>
        <w:t xml:space="preserve">      - 物理日志（Physical Log）：记录数据页的字节级变化（如"页5的偏移量100处写入'ABC'").</w:t>
      </w:r>
      <w:r>
        <w:br w:type="textWrapping"/>
      </w:r>
      <w:r>
        <w:t xml:space="preserve">      - 逻辑日志（Logical Log）：记录高层操作（如"INSERT INTO user VALUES(1,'Alice')"），不关心具体物理位置。</w:t>
      </w:r>
      <w:r>
        <w:br w:type="textWrapping"/>
      </w:r>
      <w:r>
        <w:t xml:space="preserve">      - 生理日志（Physiological Log）：混合形式，记录"在页5的槽3插入记录X"，逻辑在页内、物理在页间。</w:t>
      </w:r>
      <w:r>
        <w:br w:type="textWrapping"/>
      </w:r>
      <w:r>
        <w:br w:type="textWrapping"/>
      </w:r>
      <w:r>
        <w:t xml:space="preserve">   B. 按恢复操作分类：</w:t>
      </w:r>
      <w:r>
        <w:br w:type="textWrapping"/>
      </w:r>
      <w:r>
        <w:t xml:space="preserve">      - Undo日志：记录旧值（修改前的数据用于撤销）。</w:t>
      </w:r>
      <w:r>
        <w:br w:type="textWrapping"/>
      </w:r>
      <w:r>
        <w:t xml:space="preserve">      - Redo日志：记录新值（修改后的数据用于重做）。</w:t>
      </w:r>
      <w:r>
        <w:br w:type="textWrapping"/>
      </w:r>
      <w:r>
        <w:t xml:space="preserve">      - Undo/Redo日志：同时记录旧值和新值，支持灵活的恢复顺序。</w:t>
      </w:r>
      <w:r>
        <w:br w:type="textWrapping"/>
      </w:r>
      <w:r>
        <w:t xml:space="preserve">      - 补偿日志（Compensation Log Record, CLR）：用于补偿回滚操作本身的日志，确保回滚的幂等性，是Aries算法的核心。</w:t>
      </w:r>
      <w:r>
        <w:br w:type="textWrapping"/>
      </w:r>
      <w:r>
        <w:br w:type="textWrapping"/>
      </w:r>
      <w:r>
        <w:t xml:space="preserve">   C. 按记录内容分类：</w:t>
      </w:r>
      <w:r>
        <w:br w:type="textWrapping"/>
      </w:r>
      <w:r>
        <w:t xml:space="preserve">      - &lt;T, START&gt;：事务开始日志</w:t>
      </w:r>
      <w:r>
        <w:br w:type="textWrapping"/>
      </w:r>
      <w:r>
        <w:t xml:space="preserve">      - &lt;T, X, OLD, NEW&gt;：事务T修改数据项X的日志（Undo/Redo日志）</w:t>
      </w:r>
      <w:r>
        <w:br w:type="textWrapping"/>
      </w:r>
      <w:r>
        <w:t xml:space="preserve">      - &lt;T, COMMIT&gt;：事务提交日志</w:t>
      </w:r>
      <w:r>
        <w:br w:type="textWrapping"/>
      </w:r>
      <w:r>
        <w:t xml:space="preserve">      - &lt;T, ABORT&gt;：事务中止日志</w:t>
      </w:r>
      <w:r>
        <w:br w:type="textWrapping"/>
      </w:r>
      <w:r>
        <w:t xml:space="preserve">      - 检查点日志（Checkpoint Log）</w:t>
      </w:r>
      <w:r>
        <w:br w:type="textWrapping"/>
      </w:r>
      <w:r>
        <w:br w:type="textWrapping"/>
      </w:r>
      <w:r>
        <w:t>（2）比较维度：</w:t>
      </w:r>
      <w:r>
        <w:br w:type="textWrapping"/>
      </w:r>
      <w:r>
        <w:t xml:space="preserve">   - 日志大小：物理日志通常较大（记录完整页），逻辑日志较小。</w:t>
      </w:r>
      <w:r>
        <w:br w:type="textWrapping"/>
      </w:r>
      <w:r>
        <w:t xml:space="preserve">   - 恢复速度：物理日志恢复快（直接在页上操作），逻辑日志恢复慢（需要重新执行操作）。</w:t>
      </w:r>
      <w:r>
        <w:br w:type="textWrapping"/>
      </w:r>
      <w:r>
        <w:t xml:space="preserve">   - 并发恢复支持：物理日志支持页级恢复（不相关页可并行恢复），逻辑日志需要顺序恢复。</w:t>
      </w:r>
      <w:r>
        <w:br w:type="textWrapping"/>
      </w:r>
      <w:r>
        <w:t xml:space="preserve">   - 回滚复杂度：物理日志回滚简单（恢复旧值），逻辑日志回滚复杂（需要逆操作）。</w:t>
      </w:r>
      <w:r>
        <w:br w:type="textWrapping"/>
      </w:r>
      <w:r>
        <w:t xml:space="preserve">   - 日志独立性：逻辑日志与物理存储布局无关，便于异构恢复。</w:t>
      </w:r>
    </w:p>
    <w:p w14:paraId="7B0AE0C6">
      <w:pPr>
        <w:pStyle w:val="4"/>
      </w:pPr>
      <w:r>
        <w:t>5. 各种故障类型的恢复过程是怎样的？</w:t>
      </w:r>
    </w:p>
    <w:p w14:paraId="0B41F2AF">
      <w:r>
        <w:rPr>
          <w:b/>
        </w:rPr>
        <w:t>答：</w:t>
      </w:r>
      <w:r>
        <w:t>（1）事务故障恢复：</w:t>
      </w:r>
      <w:r>
        <w:br w:type="textWrapping"/>
      </w:r>
      <w:r>
        <w:t xml:space="preserve">   - 由事务管理器或锁管理器检测到（如死锁、程序错误）。</w:t>
      </w:r>
      <w:r>
        <w:br w:type="textWrapping"/>
      </w:r>
      <w:r>
        <w:t xml:space="preserve">   - 恢复过程：读取日志，反向扫描，对事务已执行的操作逐个执行Undo（根据Undo日志将数据恢复到旧值），直到事务的START记录。</w:t>
      </w:r>
      <w:r>
        <w:br w:type="textWrapping"/>
      </w:r>
      <w:r>
        <w:t xml:space="preserve">   - 写入"事务中止"日志记录（&lt;T, ABORT&gt;）。</w:t>
      </w:r>
      <w:r>
        <w:br w:type="textWrapping"/>
      </w:r>
      <w:r>
        <w:br w:type="textWrapping"/>
      </w:r>
      <w:r>
        <w:t>（2）系统故障恢复（如断电）：</w:t>
      </w:r>
      <w:r>
        <w:br w:type="textWrapping"/>
      </w:r>
      <w:r>
        <w:t xml:space="preserve">   使用"检查点+日志"恢复策略：</w:t>
      </w:r>
      <w:r>
        <w:br w:type="textWrapping"/>
      </w:r>
      <w:r>
        <w:t xml:space="preserve">   A. 正向扫描日志（Redo阶段）：</w:t>
      </w:r>
      <w:r>
        <w:br w:type="textWrapping"/>
      </w:r>
      <w:r>
        <w:t xml:space="preserve">      - 从检查点开始扫描日志到末尾。</w:t>
      </w:r>
      <w:r>
        <w:br w:type="textWrapping"/>
      </w:r>
      <w:r>
        <w:t xml:space="preserve">      - 将所有需要Redo的事务的修改重新写入磁盘（根据Redo日志）。</w:t>
      </w:r>
      <w:r>
        <w:br w:type="textWrapping"/>
      </w:r>
      <w:r>
        <w:t xml:space="preserve">      - 构建"已提交事务列表"和"未提交事务列表"。</w:t>
      </w:r>
      <w:r>
        <w:br w:type="textWrapping"/>
      </w:r>
      <w:r>
        <w:t xml:space="preserve">   B. 反向扫描日志（Undo阶段）：</w:t>
      </w:r>
      <w:r>
        <w:br w:type="textWrapping"/>
      </w:r>
      <w:r>
        <w:t xml:space="preserve">      - 对未提交的事务（故障时未完成的事务），反向扫描日志执行Undo操作。</w:t>
      </w:r>
      <w:r>
        <w:br w:type="textWrapping"/>
      </w:r>
      <w:r>
        <w:t xml:space="preserve">      - 恢复数据到这些事务执行前的状态。</w:t>
      </w:r>
      <w:r>
        <w:br w:type="textWrapping"/>
      </w:r>
      <w:r>
        <w:br w:type="textWrapping"/>
      </w:r>
      <w:r>
        <w:t>（3）介质故障恢复：</w:t>
      </w:r>
      <w:r>
        <w:br w:type="textWrapping"/>
      </w:r>
      <w:r>
        <w:t xml:space="preserve">   - 使用"备份+日志"策略：</w:t>
      </w:r>
      <w:r>
        <w:br w:type="textWrapping"/>
      </w:r>
      <w:r>
        <w:t xml:space="preserve">   A. 从最近的完全备份恢复数据库。</w:t>
      </w:r>
      <w:r>
        <w:br w:type="textWrapping"/>
      </w:r>
      <w:r>
        <w:t xml:space="preserve">   B. 应用后续的增量/差异备份。</w:t>
      </w:r>
      <w:r>
        <w:br w:type="textWrapping"/>
      </w:r>
      <w:r>
        <w:t xml:space="preserve">   C. 应用备份点之后的所有Redo日志，将数据库前滚到故障发生前的状态。</w:t>
      </w:r>
      <w:r>
        <w:br w:type="textWrapping"/>
      </w:r>
      <w:r>
        <w:t xml:space="preserve">   D. 对未提交的事务执行Undo。</w:t>
      </w:r>
      <w:r>
        <w:br w:type="textWrapping"/>
      </w:r>
      <w:r>
        <w:br w:type="textWrapping"/>
      </w:r>
      <w:r>
        <w:t>（4）灾难恢复：</w:t>
      </w:r>
      <w:r>
        <w:br w:type="textWrapping"/>
      </w:r>
      <w:r>
        <w:t xml:space="preserve">   - 使用异地备份、备份到云存储等。</w:t>
      </w:r>
      <w:r>
        <w:br w:type="textWrapping"/>
      </w:r>
      <w:r>
        <w:t xml:space="preserve">   - 从异地备份介质进行完全恢复，然后应用日志前滚到最近一致状态。</w:t>
      </w:r>
    </w:p>
    <w:p w14:paraId="729F97D4">
      <w:pPr>
        <w:pStyle w:val="4"/>
      </w:pPr>
      <w:r>
        <w:t>6. 什么是检查点？它的作用是什么？</w:t>
      </w:r>
    </w:p>
    <w:p w14:paraId="05EFEEA8">
      <w:r>
        <w:rPr>
          <w:b/>
        </w:rPr>
        <w:t>答：</w:t>
      </w:r>
      <w:r>
        <w:t>检查点（Checkpoint）：</w:t>
      </w:r>
      <w:r>
        <w:br w:type="textWrapping"/>
      </w:r>
      <w:r>
        <w:br w:type="textWrapping"/>
      </w:r>
      <w:r>
        <w:t>定义：检查点是一个同步事件，此时系统将内存中所有已修改的缓冲页（脏页）刷新到磁盘上，并在日志中写入检查点记录。</w:t>
      </w:r>
      <w:r>
        <w:br w:type="textWrapping"/>
      </w:r>
      <w:r>
        <w:br w:type="textWrapping"/>
      </w:r>
      <w:r>
        <w:t>作用：</w:t>
      </w:r>
      <w:r>
        <w:br w:type="textWrapping"/>
      </w:r>
      <w:r>
        <w:t>（1）缩短恢复时间：系统崩溃后，不需要扫描全部日志进行恢复，只需从最近检查点之后的日志开始扫描即可，大大减少恢复时间。</w:t>
      </w:r>
      <w:r>
        <w:br w:type="textWrapping"/>
      </w:r>
      <w:r>
        <w:t>（2）减少Undo工作量：检查点之前已经写入磁盘的已提交事务的修改不需要再次Redo，而检查点之前已经写入磁盘的未提交事务的修改在系统故障后通过Undo恢复。</w:t>
      </w:r>
      <w:r>
        <w:br w:type="textWrapping"/>
      </w:r>
      <w:r>
        <w:t>（3）日志空间管理：检查点后旧的日志可以被截断或重用（如果不再需要用于恢复）。</w:t>
      </w:r>
      <w:r>
        <w:br w:type="textWrapping"/>
      </w:r>
      <w:r>
        <w:br w:type="textWrapping"/>
      </w:r>
      <w:r>
        <w:t>检查点类型：</w:t>
      </w:r>
      <w:r>
        <w:br w:type="textWrapping"/>
      </w:r>
      <w:r>
        <w:t>（1）一致性检查点（Consistent Checkpoint）：确保所有脏页都已写入磁盘，日志中该点之前的部分不再需要用于恢复。</w:t>
      </w:r>
      <w:r>
        <w:br w:type="textWrapping"/>
      </w:r>
      <w:r>
        <w:t>（2）模糊检查点（Fuzzy Checkpoint/Aries Checkpoint）：不强制刷新所有脏页，只记录脏页列表（DPT）和当前日志序列号（LSN），恢复时从该点开始。现代数据库（如MySQL InnoDB）使用此方式。</w:t>
      </w:r>
    </w:p>
    <w:p w14:paraId="247299C3">
      <w:pPr>
        <w:pStyle w:val="4"/>
      </w:pPr>
      <w:r>
        <w:t>7. 针对事务的脏写是否可以落盘和提交写是否必须落盘所形成的各种缓冲区管理策略，对日志类型的需求是怎样的？如何评估不同策略对于系统运行时的性能影响？</w:t>
      </w:r>
    </w:p>
    <w:p w14:paraId="4112ED11">
      <w:r>
        <w:rPr>
          <w:b/>
        </w:rPr>
        <w:t>答：</w:t>
      </w:r>
      <w:r>
        <w:t>缓冲池管理策略（Steal/Force策略）：</w:t>
      </w:r>
      <w:r>
        <w:br w:type="textWrapping"/>
      </w:r>
      <w:r>
        <w:t>（1）Steal策略（允许脏页写入磁盘）：未提交事务修改的脏页可在事务提交前写入磁盘。</w:t>
      </w:r>
      <w:r>
        <w:br w:type="textWrapping"/>
      </w:r>
      <w:r>
        <w:t>（2）No-Steal策略：未提交事务的脏页不能写入磁盘。</w:t>
      </w:r>
      <w:r>
        <w:br w:type="textWrapping"/>
      </w:r>
      <w:r>
        <w:t>（3）Force策略：事务提交时，该事务修改的所有脏页必须立即写入磁盘。</w:t>
      </w:r>
      <w:r>
        <w:br w:type="textWrapping"/>
      </w:r>
      <w:r>
        <w:t>（4）No-Force策略：事务提交时，不需要立即将脏页刷到磁盘，可以延迟写入。</w:t>
      </w:r>
      <w:r>
        <w:br w:type="textWrapping"/>
      </w:r>
      <w:r>
        <w:br w:type="textWrapping"/>
      </w:r>
      <w:r>
        <w:t>四种组合及日志需求：</w:t>
      </w:r>
      <w:r>
        <w:br w:type="textWrapping"/>
      </w:r>
      <w:r>
        <w:br w:type="textWrapping"/>
      </w:r>
      <w:r>
        <w:t>A. No-Steal + Force：</w:t>
      </w:r>
      <w:r>
        <w:br w:type="textWrapping"/>
      </w:r>
      <w:r>
        <w:t xml:space="preserve">   - 日志需求：不需要Undo日志（因为脏页不会在提交前写入磁盘），不需要Redo日志（因为提交时脏页已落盘）。</w:t>
      </w:r>
      <w:r>
        <w:br w:type="textWrapping"/>
      </w:r>
      <w:r>
        <w:t xml:space="preserve">   - 实际上不需要日志（但不能应对介质故障）。性能最差（脏页不能提前落盘，提交时必须落盘）。</w:t>
      </w:r>
      <w:r>
        <w:br w:type="textWrapping"/>
      </w:r>
      <w:r>
        <w:br w:type="textWrapping"/>
      </w:r>
      <w:r>
        <w:t>B. No-Steal + No-Force：</w:t>
      </w:r>
      <w:r>
        <w:br w:type="textWrapping"/>
      </w:r>
      <w:r>
        <w:t xml:space="preserve">   - 日志需求：需要Redo日志（因为事务提交时脏页未落盘，系统故障后需要用Redo前滚）。</w:t>
      </w:r>
      <w:r>
        <w:br w:type="textWrapping"/>
      </w:r>
      <w:r>
        <w:t xml:space="preserve">   - 不需要Undo日志（因为脏页不会在提交前落盘）。</w:t>
      </w:r>
      <w:r>
        <w:br w:type="textWrapping"/>
      </w:r>
      <w:r>
        <w:t xml:space="preserve">   - 性能：提交快（不需要落盘），但缓冲池利用率低（脏页不能提前落盘）。</w:t>
      </w:r>
      <w:r>
        <w:br w:type="textWrapping"/>
      </w:r>
      <w:r>
        <w:br w:type="textWrapping"/>
      </w:r>
      <w:r>
        <w:t>C. Steal + Force：</w:t>
      </w:r>
      <w:r>
        <w:br w:type="textWrapping"/>
      </w:r>
      <w:r>
        <w:t xml:space="preserve">   - 日志需求：需要Undo日志（因为未提交事务的脏页可能已落盘，需要Undo回滚）。</w:t>
      </w:r>
      <w:r>
        <w:br w:type="textWrapping"/>
      </w:r>
      <w:r>
        <w:t xml:space="preserve">   - 不需要Redo日志（提交时脏页已落盘）。</w:t>
      </w:r>
      <w:r>
        <w:br w:type="textWrapping"/>
      </w:r>
      <w:r>
        <w:t xml:space="preserve">   - 性能：提交慢（必须落盘），但缓冲池可以提前淘汰脏页。</w:t>
      </w:r>
      <w:r>
        <w:br w:type="textWrapping"/>
      </w:r>
      <w:r>
        <w:br w:type="textWrapping"/>
      </w:r>
      <w:r>
        <w:t>D. Steal + No-Force（最常用，MySQL InnoDB、Aries算法采用）：</w:t>
      </w:r>
      <w:r>
        <w:br w:type="textWrapping"/>
      </w:r>
      <w:r>
        <w:t xml:space="preserve">   - 日志需求：需要Undo日志（用于回滚已落盘的未提交修改）+ Redo日志（用于重做已提交但未落盘的修改）。</w:t>
      </w:r>
      <w:r>
        <w:br w:type="textWrapping"/>
      </w:r>
      <w:r>
        <w:t xml:space="preserve">   - 性能最好：脏页可以提前落盘（Steal），提交不需要落盘（No-Force）。</w:t>
      </w:r>
      <w:r>
        <w:br w:type="textWrapping"/>
      </w:r>
      <w:r>
        <w:t xml:space="preserve">   - 代价：需要管理两种日志（Undo + Redo），恢复逻辑更复杂。</w:t>
      </w:r>
      <w:r>
        <w:br w:type="textWrapping"/>
      </w:r>
      <w:r>
        <w:br w:type="textWrapping"/>
      </w:r>
      <w:r>
        <w:t>性能评估：</w:t>
      </w:r>
      <w:r>
        <w:br w:type="textWrapping"/>
      </w:r>
      <w:r>
        <w:t>（1）Steal策略允许缓冲池灵活管理内存（可淘汰不常用脏页），提高缓冲池利用率。</w:t>
      </w:r>
      <w:r>
        <w:br w:type="textWrapping"/>
      </w:r>
      <w:r>
        <w:t>（2）No-Force策略使事务提交延迟大大降低（不需要等待磁盘I/O的写入完成）。</w:t>
      </w:r>
      <w:r>
        <w:br w:type="textWrapping"/>
      </w:r>
      <w:r>
        <w:t>（3）Steal + No-Force是性能和恢复复杂度的最佳平衡，被大多数现代数据库使用。</w:t>
      </w:r>
    </w:p>
    <w:p w14:paraId="5A52F0ED">
      <w:pPr>
        <w:pStyle w:val="4"/>
      </w:pPr>
      <w:r>
        <w:t>8. Aries算法相应的页结构、ATT、DPT是怎样的？什么是补偿日志？</w:t>
      </w:r>
    </w:p>
    <w:p w14:paraId="6FB2EC4D">
      <w:r>
        <w:rPr>
          <w:b/>
        </w:rPr>
        <w:t>答：</w:t>
      </w:r>
      <w:r>
        <w:t>Aries（Algorithms for Recovery and Isolation Exploiting Semantics）算法：</w:t>
      </w:r>
      <w:r>
        <w:br w:type="textWrapping"/>
      </w:r>
      <w:r>
        <w:br w:type="textWrapping"/>
      </w:r>
      <w:r>
        <w:t>（1）页结构（Page Structure）：</w:t>
      </w:r>
      <w:r>
        <w:br w:type="textWrapping"/>
      </w:r>
      <w:r>
        <w:t xml:space="preserve">   每个数据页包含：</w:t>
      </w:r>
      <w:r>
        <w:br w:type="textWrapping"/>
      </w:r>
      <w:r>
        <w:t xml:space="preserve">   - Page_LSN：最近一次修改该页的日志记录的LSN（日志序列号）。</w:t>
      </w:r>
      <w:r>
        <w:br w:type="textWrapping"/>
      </w:r>
      <w:r>
        <w:t xml:space="preserve">   - Page_Data：实际数据内容。</w:t>
      </w:r>
      <w:r>
        <w:br w:type="textWrapping"/>
      </w:r>
      <w:r>
        <w:t xml:space="preserve">   - 其他元数据（页类型、空闲空间等信息）。</w:t>
      </w:r>
      <w:r>
        <w:br w:type="textWrapping"/>
      </w:r>
      <w:r>
        <w:t xml:space="preserve">   Page_LSN用于恢复时比较日志的LSN，避免重复应用Redo操作。</w:t>
      </w:r>
      <w:r>
        <w:br w:type="textWrapping"/>
      </w:r>
      <w:r>
        <w:br w:type="textWrapping"/>
      </w:r>
      <w:r>
        <w:t>（2）ATT（Active Transaction Table，活跃事务表）：</w:t>
      </w:r>
      <w:r>
        <w:br w:type="textWrapping"/>
      </w:r>
      <w:r>
        <w:t xml:space="preserve">   - 记录当前所有活跃（未提交）的事务信息。</w:t>
      </w:r>
      <w:r>
        <w:br w:type="textWrapping"/>
      </w:r>
      <w:r>
        <w:t xml:space="preserve">   - 每个事务条目包含：事务ID（TransID）、状态（Status：运行中/准备提交/已提交/已中止）、Last_LSN（该事务写入的最后一条日志的LSN）、Undo_Next_LSN（回滚时下一条要处理的日志的LSN）。</w:t>
      </w:r>
      <w:r>
        <w:br w:type="textWrapping"/>
      </w:r>
      <w:r>
        <w:t xml:space="preserve">   - 用于系统故障后的恢复阶段，识别哪些事务需要Undo、哪些需要Redo。</w:t>
      </w:r>
      <w:r>
        <w:br w:type="textWrapping"/>
      </w:r>
      <w:r>
        <w:br w:type="textWrapping"/>
      </w:r>
      <w:r>
        <w:t>（3）DPT（Dirty Page Table，脏页表）：</w:t>
      </w:r>
      <w:r>
        <w:br w:type="textWrapping"/>
      </w:r>
      <w:r>
        <w:t xml:space="preserve">   - 记录缓冲池中已修改的脏页信息。</w:t>
      </w:r>
      <w:r>
        <w:br w:type="textWrapping"/>
      </w:r>
      <w:r>
        <w:t xml:space="preserve">   - 每个脏页条目包含：Page_ID（页号）、RecLSN（使该页变脏的第一条日志记录的LSN）。</w:t>
      </w:r>
      <w:r>
        <w:br w:type="textWrapping"/>
      </w:r>
      <w:r>
        <w:t xml:space="preserve">   - 恢复时，对于DPT中的每个脏页，从RecLSN开始应用Redo（避免对整个数据库做Redo）。</w:t>
      </w:r>
      <w:r>
        <w:br w:type="textWrapping"/>
      </w:r>
      <w:r>
        <w:br w:type="textWrapping"/>
      </w:r>
      <w:r>
        <w:t>（4）补偿日志（Compensation Log Record, CLR）：</w:t>
      </w:r>
      <w:r>
        <w:br w:type="textWrapping"/>
      </w:r>
      <w:r>
        <w:t xml:space="preserve">   - 用于记录Undo操作本身的日志，即"回滚回滚操作"。</w:t>
      </w:r>
      <w:r>
        <w:br w:type="textWrapping"/>
      </w:r>
      <w:r>
        <w:t xml:space="preserve">   - CLR的结构：包含Undo_Next_LSN字段，指向下一个需要回滚的日志记录。</w:t>
      </w:r>
      <w:r>
        <w:br w:type="textWrapping"/>
      </w:r>
      <w:r>
        <w:t xml:space="preserve">   - CLR的作用：</w:t>
      </w:r>
      <w:r>
        <w:br w:type="textWrapping"/>
      </w:r>
      <w:r>
        <w:t xml:space="preserve">     a. 保证回滚的幂等性：系统在回滚过程中再次崩溃，重启后不会对已CLR记录的Undo操作再次执行Undo。</w:t>
      </w:r>
      <w:r>
        <w:br w:type="textWrapping"/>
      </w:r>
      <w:r>
        <w:t xml:space="preserve">     b. 避免重复回滚：回滚每个操作时写入CLR记录，表示该修改已被回滚，后续恢复时不再处理。</w:t>
      </w:r>
      <w:r>
        <w:br w:type="textWrapping"/>
      </w:r>
      <w:r>
        <w:t xml:space="preserve">     注意：CLR本身不需要被Undo（即CLR永远不会被回滚）。</w:t>
      </w:r>
    </w:p>
    <w:p w14:paraId="3403A50E">
      <w:pPr>
        <w:pStyle w:val="4"/>
      </w:pPr>
      <w:r>
        <w:t>9. Aries算法的三个阶段是怎样的？各个阶段的处理起点是怎样的？</w:t>
      </w:r>
    </w:p>
    <w:p w14:paraId="154CED87">
      <w:r>
        <w:rPr>
          <w:b/>
        </w:rPr>
        <w:t>答：</w:t>
      </w:r>
      <w:r>
        <w:t>Aries算法的三个阶段：</w:t>
      </w:r>
      <w:r>
        <w:br w:type="textWrapping"/>
      </w:r>
      <w:r>
        <w:br w:type="textWrapping"/>
      </w:r>
      <w:r>
        <w:t>第一阶段：分析阶段（Analysis Pass）</w:t>
      </w:r>
      <w:r>
        <w:br w:type="textWrapping"/>
      </w:r>
      <w:r>
        <w:t>起点：从最近的检查点开始读取日志。</w:t>
      </w:r>
      <w:r>
        <w:br w:type="textWrapping"/>
      </w:r>
      <w:r>
        <w:t>处理过程：</w:t>
      </w:r>
      <w:r>
        <w:br w:type="textWrapping"/>
      </w:r>
      <w:r>
        <w:t>（1）从最近的检查点日志开始正向扫描日志。</w:t>
      </w:r>
      <w:r>
        <w:br w:type="textWrapping"/>
      </w:r>
      <w:r>
        <w:t>（2）重建ATT（活跃事务表）：遇到&lt;T, START&gt;添加事务，遇到&lt;T, COMMIT&gt;/&lt;T, ABORT&gt;从ATT移除事务。</w:t>
      </w:r>
      <w:r>
        <w:br w:type="textWrapping"/>
      </w:r>
      <w:r>
        <w:t>（3）重建DPT（脏页表）：当遇到&lt;T, X, OLD, NEW&gt;时，如果页X不在DPT中，加入DPT并设置RecLSN为当前LSN。</w:t>
      </w:r>
      <w:r>
        <w:br w:type="textWrapping"/>
      </w:r>
      <w:r>
        <w:t>（4）确定需要Redo的事务集合（在分析阶段结束时，所有已提交或正在提交的事务需要Redo）。</w:t>
      </w:r>
      <w:r>
        <w:br w:type="textWrapping"/>
      </w:r>
      <w:r>
        <w:t>（5）确定需要Undo的事务集合（分析阶段结束时，ATT中状态为"运行中"或"准备提交"的事务需要Undo）。</w:t>
      </w:r>
      <w:r>
        <w:br w:type="textWrapping"/>
      </w:r>
      <w:r>
        <w:br w:type="textWrapping"/>
      </w:r>
      <w:r>
        <w:t>第二阶段：重做阶段（Redo Pass）</w:t>
      </w:r>
      <w:r>
        <w:br w:type="textWrapping"/>
      </w:r>
      <w:r>
        <w:t>起点：从DPT中所有脏页的RecLSN的最小值开始（或从分析阶段确定的最小需要Redo的LSN开始）。</w:t>
      </w:r>
      <w:r>
        <w:br w:type="textWrapping"/>
      </w:r>
      <w:r>
        <w:t>处理过程：</w:t>
      </w:r>
      <w:r>
        <w:br w:type="textWrapping"/>
      </w:r>
      <w:r>
        <w:t>（1）从起点开始正向扫描日志。</w:t>
      </w:r>
      <w:r>
        <w:br w:type="textWrapping"/>
      </w:r>
      <w:r>
        <w:t>（2）对于每个日志记录（Redo型日志），检查对应数据页：</w:t>
      </w:r>
      <w:r>
        <w:br w:type="textWrapping"/>
      </w:r>
      <w:r>
        <w:t xml:space="preserve">   - 如果页不在DPT中，跳过（说明该页的修改已刷入磁盘）。</w:t>
      </w:r>
      <w:r>
        <w:br w:type="textWrapping"/>
      </w:r>
      <w:r>
        <w:t xml:space="preserve">   - 如果页的Page_LSN &gt;= 日志记录的LSN，跳过（说明该修改已应用到磁盘上）。</w:t>
      </w:r>
      <w:r>
        <w:br w:type="textWrapping"/>
      </w:r>
      <w:r>
        <w:t xml:space="preserve">   - 否则，重新应用该修改（Redo操作）。</w:t>
      </w:r>
      <w:r>
        <w:br w:type="textWrapping"/>
      </w:r>
      <w:r>
        <w:t>（3）Redo阶段结束后，将所有已提交事务的修改确保在磁盘上。</w:t>
      </w:r>
      <w:r>
        <w:br w:type="textWrapping"/>
      </w:r>
      <w:r>
        <w:br w:type="textWrapping"/>
      </w:r>
      <w:r>
        <w:t>第三阶段：撤销阶段（Undo Pass）</w:t>
      </w:r>
      <w:r>
        <w:br w:type="textWrapping"/>
      </w:r>
      <w:r>
        <w:t>起点：从分析阶段确定的需要Undo的事务集合开始，从这些事务的最近一条日志开始。</w:t>
      </w:r>
      <w:r>
        <w:br w:type="textWrapping"/>
      </w:r>
      <w:r>
        <w:t>处理过程：</w:t>
      </w:r>
      <w:r>
        <w:br w:type="textWrapping"/>
      </w:r>
      <w:r>
        <w:t>（1）反向扫描日志（从日志尾部向前）。</w:t>
      </w:r>
      <w:r>
        <w:br w:type="textWrapping"/>
      </w:r>
      <w:r>
        <w:t>（2）对于每个需要Undo的事务，读取其日志记录，执行Undo操作。</w:t>
      </w:r>
      <w:r>
        <w:br w:type="textWrapping"/>
      </w:r>
      <w:r>
        <w:t>（3）每执行一次Undo，写入一条CLR（补偿日志记录），记录该Undo操作已完成。</w:t>
      </w:r>
      <w:r>
        <w:br w:type="textWrapping"/>
      </w:r>
      <w:r>
        <w:t>（4）CLR中的Undo_Next_LSN指向该事务的下一条需要Undo的日志。</w:t>
      </w:r>
      <w:r>
        <w:br w:type="textWrapping"/>
      </w:r>
      <w:r>
        <w:t>（5）利用CLR的Undo_Next_LSN，Undo操作可以跳过已经回滚过的部分。</w:t>
      </w:r>
      <w:r>
        <w:br w:type="textWrapping"/>
      </w:r>
      <w:r>
        <w:t>（6）继续直到所有需要Undo的事务的起始日志都被处理完。</w:t>
      </w:r>
      <w:r>
        <w:br w:type="textWrapping"/>
      </w:r>
      <w:r>
        <w:t>（7）最后写一个End日志记录，表示恢复完成。</w:t>
      </w:r>
      <w:r>
        <w:br w:type="textWrapping"/>
      </w:r>
      <w:r>
        <w:br w:type="textWrapping"/>
      </w:r>
      <w:r>
        <w:t>如果Undo过程中再次崩溃：重启后，由于恢复时会读取CLR记录，通过Undo_Next_LSN跳转，不会重复回滚已撤销的操作。</w:t>
      </w:r>
    </w:p>
    <w:p w14:paraId="465EB97E">
      <w:pPr>
        <w:pStyle w:val="4"/>
      </w:pPr>
      <w:r>
        <w:t>10. 扩展讨论：agent harness工程和数据库恢复控制的技术契合点。</w:t>
      </w:r>
    </w:p>
    <w:p w14:paraId="17FB4C77">
      <w:r>
        <w:rPr>
          <w:b/>
        </w:rPr>
        <w:t>答：</w:t>
      </w:r>
      <w:r>
        <w:t>Agent Harness（如LangGraph、CrewAI、AutoGen等AI Agent框架）工程与数据库恢复控制存在许多技术契合点：</w:t>
      </w:r>
      <w:r>
        <w:br w:type="textWrapping"/>
      </w:r>
      <w:r>
        <w:br w:type="textWrapping"/>
      </w:r>
      <w:r>
        <w:t>（1）事务模型与Agent状态管理：</w:t>
      </w:r>
      <w:r>
        <w:br w:type="textWrapping"/>
      </w:r>
      <w:r>
        <w:t xml:space="preserve">   - 数据库事务的ACID属性可以类比到Agent工作流中的状态管理。</w:t>
      </w:r>
      <w:r>
        <w:br w:type="textWrapping"/>
      </w:r>
      <w:r>
        <w:t xml:space="preserve">   - Agent的每一步操作可视为一个"子事务"，需要保证原子性、一致性。</w:t>
      </w:r>
      <w:r>
        <w:br w:type="textWrapping"/>
      </w:r>
      <w:r>
        <w:t xml:space="preserve">   - 使用类似数据库日志（Checkpoint/LSN）的机制来跟踪Agent的执行状态。</w:t>
      </w:r>
      <w:r>
        <w:br w:type="textWrapping"/>
      </w:r>
      <w:r>
        <w:br w:type="textWrapping"/>
      </w:r>
      <w:r>
        <w:t>（2）补偿事务（Saga模式）：</w:t>
      </w:r>
      <w:r>
        <w:br w:type="textWrapping"/>
      </w:r>
      <w:r>
        <w:t xml:space="preserve">   - 在Agent多步骤工作流中，如果某一步失败，需要回滚前面已执行的操作。</w:t>
      </w:r>
      <w:r>
        <w:br w:type="textWrapping"/>
      </w:r>
      <w:r>
        <w:t xml:space="preserve">   - 类似于数据库中Undo日志和CLR（补偿日志）的概念。</w:t>
      </w:r>
      <w:r>
        <w:br w:type="textWrapping"/>
      </w:r>
      <w:r>
        <w:t xml:space="preserve">   - Agent框架中的"compensation"或"fallback"机制正是受Saga模式和数据库恢复的启发。</w:t>
      </w:r>
      <w:r>
        <w:br w:type="textWrapping"/>
      </w:r>
      <w:r>
        <w:br w:type="textWrapping"/>
      </w:r>
      <w:r>
        <w:t>（3）检查点（Checkpoint）与断点续传：</w:t>
      </w:r>
      <w:r>
        <w:br w:type="textWrapping"/>
      </w:r>
      <w:r>
        <w:t xml:space="preserve">   - Agent长时间的推理任务中，定期保存状态（检查点）以支持中断后的恢复。</w:t>
      </w:r>
      <w:r>
        <w:br w:type="textWrapping"/>
      </w:r>
      <w:r>
        <w:t xml:space="preserve">   - 类似于数据库的模糊检查点/定期检查点机制。</w:t>
      </w:r>
      <w:r>
        <w:br w:type="textWrapping"/>
      </w:r>
      <w:r>
        <w:br w:type="textWrapping"/>
      </w:r>
      <w:r>
        <w:t>（4）WAL思想在Agent中的应用：</w:t>
      </w:r>
      <w:r>
        <w:br w:type="textWrapping"/>
      </w:r>
      <w:r>
        <w:t xml:space="preserve">   - 先记录操作计划再执行（先写日志后操作），确保Agent行为可审计、可回滚。</w:t>
      </w:r>
      <w:r>
        <w:br w:type="textWrapping"/>
      </w:r>
      <w:r>
        <w:br w:type="textWrapping"/>
      </w:r>
      <w:r>
        <w:t>（5）MVCC与Agent并发控制：</w:t>
      </w:r>
      <w:r>
        <w:br w:type="textWrapping"/>
      </w:r>
      <w:r>
        <w:t xml:space="preserve">   - 多个Agent并行操作共享资源时，需要类似MVCC的隔离机制。</w:t>
      </w:r>
      <w:r>
        <w:br w:type="textWrapping"/>
      </w:r>
      <w:r>
        <w:t xml:space="preserve">   - 每个Agent看到自己的"快照"，写操作不阻塞读操作。</w:t>
      </w:r>
      <w:r>
        <w:br w:type="textWrapping"/>
      </w:r>
      <w:r>
        <w:br w:type="textWrapping"/>
      </w:r>
      <w:r>
        <w:t>（6）恢复策略：</w:t>
      </w:r>
      <w:r>
        <w:br w:type="textWrapping"/>
      </w:r>
      <w:r>
        <w:t xml:space="preserve">   - Agent崩溃后的恢复类似于数据库的故障恢复：</w:t>
      </w:r>
      <w:r>
        <w:br w:type="textWrapping"/>
      </w:r>
      <w:r>
        <w:t xml:space="preserve">     a. 分析阶段：检查哪些Agent任务已完成，哪些未完成。</w:t>
      </w:r>
      <w:r>
        <w:br w:type="textWrapping"/>
      </w:r>
      <w:r>
        <w:t xml:space="preserve">     b. 重做阶段：重新执行已完成但未持久化的操作（Redo）。</w:t>
      </w:r>
      <w:r>
        <w:br w:type="textWrapping"/>
      </w:r>
      <w:r>
        <w:t xml:space="preserve">     c. 撤销阶段：回滚未完成的操作（Undo）。</w:t>
      </w:r>
      <w:r>
        <w:br w:type="textWrapping"/>
      </w:r>
      <w:r>
        <w:br w:type="textWrapping"/>
      </w:r>
      <w:r>
        <w:t>这些契合点表明，成熟的数据库恢复技术可以为AI Agent工程提供坚实的理论基础和工程实践参考。</w:t>
      </w:r>
    </w:p>
    <w:p w14:paraId="5D8EBB30">
      <w:r>
        <w:br w:type="page"/>
      </w:r>
    </w:p>
    <w:p w14:paraId="25580EE1">
      <w:pPr>
        <w:pStyle w:val="3"/>
      </w:pPr>
      <w:r>
        <w:t>第十一章 数据库存储</w:t>
      </w:r>
    </w:p>
    <w:p w14:paraId="3DBE1BBE">
      <w:pPr>
        <w:pStyle w:val="4"/>
      </w:pPr>
      <w:r>
        <w:t>1. 磁盘顺序读和随机读的性能差异对数据库设计有哪些方面的影响？</w:t>
      </w:r>
    </w:p>
    <w:p w14:paraId="2191CAB9">
      <w:r>
        <w:rPr>
          <w:b/>
        </w:rPr>
        <w:t>答：</w:t>
      </w:r>
      <w:r>
        <w:t>磁盘顺序读和随机读的性能差异（顺序读通常比随机读快10-100倍）对数据库设计的影响：</w:t>
      </w:r>
      <w:r>
        <w:br w:type="textWrapping"/>
      </w:r>
      <w:r>
        <w:br w:type="textWrapping"/>
      </w:r>
      <w:r>
        <w:t>（1）存储结构设计：</w:t>
      </w:r>
      <w:r>
        <w:br w:type="textWrapping"/>
      </w:r>
      <w:r>
        <w:t xml:space="preserve">   - 使用B+树索引：叶子节点通过链表连接，支持范围查询的顺序扫描（充分利用顺序读）。</w:t>
      </w:r>
      <w:r>
        <w:br w:type="textWrapping"/>
      </w:r>
      <w:r>
        <w:t xml:space="preserve">   - 使用堆表（Heap Table）时，全表扫描是顺序读，但索引回表是随机读。</w:t>
      </w:r>
      <w:r>
        <w:br w:type="textWrapping"/>
      </w:r>
      <w:r>
        <w:t xml:space="preserve">   - LSM树将随机写转化为顺序写（写放大，但利用顺序I/O提升写入性能）。</w:t>
      </w:r>
      <w:r>
        <w:br w:type="textWrapping"/>
      </w:r>
      <w:r>
        <w:br w:type="textWrapping"/>
      </w:r>
      <w:r>
        <w:t>（2）预读（Read-Ahead）机制：</w:t>
      </w:r>
      <w:r>
        <w:br w:type="textWrapping"/>
      </w:r>
      <w:r>
        <w:t xml:space="preserve">   - 数据库根据查询模式，提前将后面可能用到的连续数据页读入缓冲池。</w:t>
      </w:r>
      <w:r>
        <w:br w:type="textWrapping"/>
      </w:r>
      <w:r>
        <w:t xml:space="preserve">   - InnoDB的线性预读和随机预读。</w:t>
      </w:r>
      <w:r>
        <w:br w:type="textWrapping"/>
      </w:r>
      <w:r>
        <w:br w:type="textWrapping"/>
      </w:r>
      <w:r>
        <w:t>（3）缓冲池管理：</w:t>
      </w:r>
      <w:r>
        <w:br w:type="textWrapping"/>
      </w:r>
      <w:r>
        <w:t xml:space="preserve">   - 利用局部性原理，读取一个页时将其相邻页也预读缓冲到内存。</w:t>
      </w:r>
      <w:r>
        <w:br w:type="textWrapping"/>
      </w:r>
      <w:r>
        <w:t xml:space="preserve">   - LRU（最近最少使用）淘汰策略优化缓冲命中率。</w:t>
      </w:r>
      <w:r>
        <w:br w:type="textWrapping"/>
      </w:r>
      <w:r>
        <w:br w:type="textWrapping"/>
      </w:r>
      <w:r>
        <w:t>（4）数据布局优化：</w:t>
      </w:r>
      <w:r>
        <w:br w:type="textWrapping"/>
      </w:r>
      <w:r>
        <w:t xml:space="preserve">   - 按列存储（Columnar Storage）将同一列的数据连续存放，对分析型查询（需要扫描大量列值）更高效。</w:t>
      </w:r>
      <w:r>
        <w:br w:type="textWrapping"/>
      </w:r>
      <w:r>
        <w:t xml:space="preserve">   - 聚簇索引（Clustered Index）：数据行按索引顺序物理排列，减少随机I/O。</w:t>
      </w:r>
      <w:r>
        <w:br w:type="textWrapping"/>
      </w:r>
      <w:r>
        <w:br w:type="textWrapping"/>
      </w:r>
      <w:r>
        <w:t>（5）写入策略：</w:t>
      </w:r>
      <w:r>
        <w:br w:type="textWrapping"/>
      </w:r>
      <w:r>
        <w:t xml:space="preserve">   - WAL（先写日志）将随机写转化为顺序写（日志是顺序写入的）。</w:t>
      </w:r>
      <w:r>
        <w:br w:type="textWrapping"/>
      </w:r>
      <w:r>
        <w:t xml:space="preserve">   - Double Write Buffer避免部分页写入（Partial Page Write）问题。</w:t>
      </w:r>
      <w:r>
        <w:br w:type="textWrapping"/>
      </w:r>
      <w:r>
        <w:t xml:space="preserve">   - Change Buffer缓存辅助索引的变更，后续合并写入。</w:t>
      </w:r>
      <w:r>
        <w:br w:type="textWrapping"/>
      </w:r>
      <w:r>
        <w:br w:type="textWrapping"/>
      </w:r>
      <w:r>
        <w:t>（6）分区（Partitioning）：</w:t>
      </w:r>
      <w:r>
        <w:br w:type="textWrapping"/>
      </w:r>
      <w:r>
        <w:t xml:space="preserve">   - 将大表分为多个分区，每个分区存储在独立的物理区域，实现并行I/O。</w:t>
      </w:r>
    </w:p>
    <w:p w14:paraId="078E6F4E">
      <w:pPr>
        <w:pStyle w:val="4"/>
      </w:pPr>
      <w:r>
        <w:t>2. 各个RAID级别设计机制（冗余和拆分）的差异是怎样的？数据库该如何选择合适的RAID级别？</w:t>
      </w:r>
    </w:p>
    <w:p w14:paraId="044C5FF1">
      <w:r>
        <w:rPr>
          <w:b/>
        </w:rPr>
        <w:t>答：</w:t>
      </w:r>
      <w:r>
        <w:t>各RAID级别的设计机制差异：</w:t>
      </w:r>
      <w:r>
        <w:br w:type="textWrapping"/>
      </w:r>
      <w:r>
        <w:br w:type="textWrapping"/>
      </w:r>
      <w:r>
        <w:t>RAID 0（条带化，Striping）：</w:t>
      </w:r>
      <w:r>
        <w:br w:type="textWrapping"/>
      </w:r>
      <w:r>
        <w:t xml:space="preserve">   - 数据拆分到多个磁盘，无冗余。</w:t>
      </w:r>
      <w:r>
        <w:br w:type="textWrapping"/>
      </w:r>
      <w:r>
        <w:t xml:space="preserve">   - 读写性能最高（并行I/O），但无容错能力，任一磁盘损坏则数据全部丢失。</w:t>
      </w:r>
      <w:r>
        <w:br w:type="textWrapping"/>
      </w:r>
      <w:r>
        <w:t xml:space="preserve">   - 容量利用率：100%。</w:t>
      </w:r>
      <w:r>
        <w:br w:type="textWrapping"/>
      </w:r>
      <w:r>
        <w:br w:type="textWrapping"/>
      </w:r>
      <w:r>
        <w:t>RAID 1（镜像，Mirroring）：</w:t>
      </w:r>
      <w:r>
        <w:br w:type="textWrapping"/>
      </w:r>
      <w:r>
        <w:t xml:space="preserve">   - 数据完全复制到两个或多个磁盘，有冗余。</w:t>
      </w:r>
      <w:r>
        <w:br w:type="textWrapping"/>
      </w:r>
      <w:r>
        <w:t xml:space="preserve">   - 读性能好（可从多个副本读取），写性能稍差（需要同时写入所有副本）。</w:t>
      </w:r>
      <w:r>
        <w:br w:type="textWrapping"/>
      </w:r>
      <w:r>
        <w:t xml:space="preserve">   - 容量利用率：50%。容错能力强。</w:t>
      </w:r>
      <w:r>
        <w:br w:type="textWrapping"/>
      </w:r>
      <w:r>
        <w:br w:type="textWrapping"/>
      </w:r>
      <w:r>
        <w:t>RAID 5（条带+奇偶校验）：</w:t>
      </w:r>
      <w:r>
        <w:br w:type="textWrapping"/>
      </w:r>
      <w:r>
        <w:t xml:space="preserve">   - 数据条带化拆分到多个磁盘，奇偶校验信息分布在所有磁盘上。</w:t>
      </w:r>
      <w:r>
        <w:br w:type="textWrapping"/>
      </w:r>
      <w:r>
        <w:t xml:space="preserve">   - 可容忍一个磁盘损坏，通过奇偶校验重建数据。</w:t>
      </w:r>
      <w:r>
        <w:br w:type="textWrapping"/>
      </w:r>
      <w:r>
        <w:t xml:space="preserve">   - 写性能较差（每次写需要更新奇偶校验）。容量利用率：(n-1)/n。</w:t>
      </w:r>
      <w:r>
        <w:br w:type="textWrapping"/>
      </w:r>
      <w:r>
        <w:br w:type="textWrapping"/>
      </w:r>
      <w:r>
        <w:t>RAID 6（双奇偶校验）：</w:t>
      </w:r>
      <w:r>
        <w:br w:type="textWrapping"/>
      </w:r>
      <w:r>
        <w:t xml:space="preserve">   - 类似RAID 5但使用两个独立的奇偶校验块。</w:t>
      </w:r>
      <w:r>
        <w:br w:type="textWrapping"/>
      </w:r>
      <w:r>
        <w:t xml:space="preserve">   - 可容忍两个磁盘同时损坏，但写性能更差（需要维护两个校验）。</w:t>
      </w:r>
      <w:r>
        <w:br w:type="textWrapping"/>
      </w:r>
      <w:r>
        <w:br w:type="textWrapping"/>
      </w:r>
      <w:r>
        <w:t>RAID 10（RAID 1+0，条带化镜像）：</w:t>
      </w:r>
      <w:r>
        <w:br w:type="textWrapping"/>
      </w:r>
      <w:r>
        <w:t xml:space="preserve">   - 先镜像再条带化，结合RAID 0和RAID 1的优点。</w:t>
      </w:r>
      <w:r>
        <w:br w:type="textWrapping"/>
      </w:r>
      <w:r>
        <w:t xml:space="preserve">   - 读写性能好，容错能力强（每组镜像中损坏一个磁盘不影响）。</w:t>
      </w:r>
      <w:r>
        <w:br w:type="textWrapping"/>
      </w:r>
      <w:r>
        <w:t xml:space="preserve">   - 容量利用率：50%。</w:t>
      </w:r>
      <w:r>
        <w:br w:type="textWrapping"/>
      </w:r>
      <w:r>
        <w:br w:type="textWrapping"/>
      </w:r>
      <w:r>
        <w:t>数据库选择建议：</w:t>
      </w:r>
      <w:r>
        <w:br w:type="textWrapping"/>
      </w:r>
      <w:r>
        <w:t>（1）OLTP（在线事务处理，大量随机小I/O）：推荐RAID 10。读写性能均衡，容错能力强，适合事务日志和数据文件。</w:t>
      </w:r>
      <w:r>
        <w:br w:type="textWrapping"/>
      </w:r>
      <w:r>
        <w:t>（2）OLAP（在线分析处理，大量顺序大I/O）：推荐RAID 5或RAID 6。读多写少，空间利用率高，成本较低。</w:t>
      </w:r>
      <w:r>
        <w:br w:type="textWrapping"/>
      </w:r>
      <w:r>
        <w:t>（3）事务日志（WAL）：推荐RAID 10，因为日志写入是关键路径，需要高I/O性能和可靠性。</w:t>
      </w:r>
      <w:r>
        <w:br w:type="textWrapping"/>
      </w:r>
      <w:r>
        <w:t>（4）只读历史数据：可以使用RAID 0提高读取效率，但必须有其他备份措施。</w:t>
      </w:r>
      <w:r>
        <w:br w:type="textWrapping"/>
      </w:r>
      <w:r>
        <w:t>（5）现代数据库实践中，RAID 10是最推荐的选择，兼顾性能和可靠性。</w:t>
      </w:r>
    </w:p>
    <w:p w14:paraId="63C52431">
      <w:pPr>
        <w:pStyle w:val="4"/>
      </w:pPr>
      <w:r>
        <w:t>3. MySQL和SQL Server的缓冲区管理策略是如何具体实现的？MySQL的change buffer和double write buffer的作用是什么？</w:t>
      </w:r>
    </w:p>
    <w:p w14:paraId="3A24715E">
      <w:r>
        <w:rPr>
          <w:b/>
        </w:rPr>
        <w:t>答：</w:t>
      </w:r>
      <w:r>
        <w:t>（1）MySQL InnoDB缓冲池管理：</w:t>
      </w:r>
      <w:r>
        <w:br w:type="textWrapping"/>
      </w:r>
      <w:r>
        <w:t xml:space="preserve">   - 缓冲池（Buffer Pool）是主内存中一块区域，缓存数据页、索引页、插入缓冲、锁信息等。</w:t>
      </w:r>
      <w:r>
        <w:br w:type="textWrapping"/>
      </w:r>
      <w:r>
        <w:t xml:space="preserve">   - 使用改良的LRU算法管理页面淘汰：LRU链表分为年轻代（Young）和老年代（Old），新读入的页放在Old子列表头部，避免一次全表扫描将热点页冲掉。</w:t>
      </w:r>
      <w:r>
        <w:br w:type="textWrapping"/>
      </w:r>
      <w:r>
        <w:t xml:space="preserve">   - 支持多个缓冲池实例减少竞争。</w:t>
      </w:r>
      <w:r>
        <w:br w:type="textWrapping"/>
      </w:r>
      <w:r>
        <w:t xml:space="preserve">   - 后台线程（Page Cleaner）异步刷脏页。</w:t>
      </w:r>
      <w:r>
        <w:br w:type="textWrapping"/>
      </w:r>
      <w:r>
        <w:br w:type="textWrapping"/>
      </w:r>
      <w:r>
        <w:t>（2）SQL Server缓冲区管理：</w:t>
      </w:r>
      <w:r>
        <w:br w:type="textWrapping"/>
      </w:r>
      <w:r>
        <w:t xml:space="preserve">   - 缓冲池（Buffer Pool）管理数据页。</w:t>
      </w:r>
      <w:r>
        <w:br w:type="textWrapping"/>
      </w:r>
      <w:r>
        <w:t xml:space="preserve">   - 使用Clock算法（近似LRU）进行页面置换。</w:t>
      </w:r>
      <w:r>
        <w:br w:type="textWrapping"/>
      </w:r>
      <w:r>
        <w:t xml:space="preserve">   - 支持"惰性写入器"（Lazy Writer）定期刷新脏页。</w:t>
      </w:r>
      <w:r>
        <w:br w:type="textWrapping"/>
      </w:r>
      <w:r>
        <w:t xml:space="preserve">   - 支持"检查点"（Checkpoint）触发脏页写入。</w:t>
      </w:r>
      <w:r>
        <w:br w:type="textWrapping"/>
      </w:r>
      <w:r>
        <w:t xml:space="preserve">   - 资源调控器（Resource Governor）可限制缓冲池使用。</w:t>
      </w:r>
      <w:r>
        <w:br w:type="textWrapping"/>
      </w:r>
      <w:r>
        <w:br w:type="textWrapping"/>
      </w:r>
      <w:r>
        <w:t>（3）MySQL Change Buffer的作用：</w:t>
      </w:r>
      <w:r>
        <w:br w:type="textWrapping"/>
      </w:r>
      <w:r>
        <w:t xml:space="preserve">   - Change Buffer（变更缓冲）是InnoDB缓冲池的一部分，用于缓存对二级索引页的变更操作。</w:t>
      </w:r>
      <w:r>
        <w:br w:type="textWrapping"/>
      </w:r>
      <w:r>
        <w:t xml:space="preserve">   - 作用：当二级索引页不在缓冲池中时，不立即读入该页进行修改，而是将变更缓存起来。</w:t>
      </w:r>
      <w:r>
        <w:br w:type="textWrapping"/>
      </w:r>
      <w:r>
        <w:t xml:space="preserve">   - 后续当该页被读取到缓冲池时，再将缓存的变更合并（Merge）应用到该页。</w:t>
      </w:r>
      <w:r>
        <w:br w:type="textWrapping"/>
      </w:r>
      <w:r>
        <w:t xml:space="preserve">   - 优点：减少随机I/O（将多次随机写合并为顺序写），显著提高二级索引的写性能。</w:t>
      </w:r>
      <w:r>
        <w:br w:type="textWrapping"/>
      </w:r>
      <w:r>
        <w:t xml:space="preserve">   - 变更类型包括：INSERT、UPDATE、DELETE操作导致的二级索引变更。</w:t>
      </w:r>
      <w:r>
        <w:br w:type="textWrapping"/>
      </w:r>
      <w:r>
        <w:br w:type="textWrapping"/>
      </w:r>
      <w:r>
        <w:t>（4）MySQL Double Write Buffer的作用：</w:t>
      </w:r>
      <w:r>
        <w:br w:type="textWrapping"/>
      </w:r>
      <w:r>
        <w:t xml:space="preserve">   - Double Write Buffer（双写缓冲）是InnoDB在系统表空间中的一个特殊区域。</w:t>
      </w:r>
      <w:r>
        <w:br w:type="textWrapping"/>
      </w:r>
      <w:r>
        <w:t xml:space="preserve">   - 解决的问题：部分页写入问题（Partial Page Write）——当数据库在写入一个16KB的数据页时发生崩溃，可能只写了前4KB，导致页损坏。</w:t>
      </w:r>
      <w:r>
        <w:br w:type="textWrapping"/>
      </w:r>
      <w:r>
        <w:t xml:space="preserve">   - 工作机制：</w:t>
      </w:r>
      <w:r>
        <w:br w:type="textWrapping"/>
      </w:r>
      <w:r>
        <w:t xml:space="preserve">     a. 将脏页先写入Double Write Buffer（顺序写，约2MB）。</w:t>
      </w:r>
      <w:r>
        <w:br w:type="textWrapping"/>
      </w:r>
      <w:r>
        <w:t xml:space="preserve">     b. 再将Double Write Buffer的内容写入实际数据文件。</w:t>
      </w:r>
      <w:r>
        <w:br w:type="textWrapping"/>
      </w:r>
      <w:r>
        <w:t xml:space="preserve">     c. 如果在写入数据文件时发生崩溃，可以从Double Write Buffer中恢复完整的页。</w:t>
      </w:r>
      <w:r>
        <w:br w:type="textWrapping"/>
      </w:r>
      <w:r>
        <w:t xml:space="preserve">   - 双重保障：既保证了页写入的原子性，又提供了崩溃恢复的副本。</w:t>
      </w:r>
    </w:p>
    <w:p w14:paraId="788CCB0D">
      <w:pPr>
        <w:pStyle w:val="4"/>
      </w:pPr>
      <w:r>
        <w:t>4. 数据页结构和数据行结构是怎样？</w:t>
      </w:r>
    </w:p>
    <w:p w14:paraId="799DA43B">
      <w:r>
        <w:rPr>
          <w:b/>
        </w:rPr>
        <w:t>答：</w:t>
      </w:r>
      <w:r>
        <w:t>（1）数据页结构（以MySQL InnoDB为例，默认16KB）：</w:t>
      </w:r>
      <w:r>
        <w:br w:type="textWrapping"/>
      </w:r>
      <w:r>
        <w:br w:type="textWrapping"/>
      </w:r>
      <w:r>
        <w:t xml:space="preserve">   | 组成 | 说明 |</w:t>
      </w:r>
      <w:r>
        <w:br w:type="textWrapping"/>
      </w:r>
      <w:r>
        <w:t xml:space="preserve">   |------|------|</w:t>
      </w:r>
      <w:r>
        <w:br w:type="textWrapping"/>
      </w:r>
      <w:r>
        <w:t xml:space="preserve">   | File Header（38字节） | 文件头：页类型、空间ID、页号、前后页指针（构成双向链表）、校验和、LSN |</w:t>
      </w:r>
      <w:r>
        <w:br w:type="textWrapping"/>
      </w:r>
      <w:r>
        <w:t xml:space="preserve">   | Page Header（56字节） | 页头：记录数、空闲空间偏移、页目录位置、最近插入位置等 |</w:t>
      </w:r>
      <w:r>
        <w:br w:type="textWrapping"/>
      </w:r>
      <w:r>
        <w:t xml:space="preserve">   | Infimum + Supremum | 虚拟最小记录和虚拟最大记录（用于边界控制） |</w:t>
      </w:r>
      <w:r>
        <w:br w:type="textWrapping"/>
      </w:r>
      <w:r>
        <w:t xml:space="preserve">   | User Records（用户记录） | 实际数据行记录，按主键顺序存储在页中 |</w:t>
      </w:r>
      <w:r>
        <w:br w:type="textWrapping"/>
      </w:r>
      <w:r>
        <w:t xml:space="preserve">   | Free Space（空闲空间） | 未使用的空间，用于插入新记录 |</w:t>
      </w:r>
      <w:r>
        <w:br w:type="textWrapping"/>
      </w:r>
      <w:r>
        <w:t xml:space="preserve">   | Page Directory（页目录） | 槽（Slot）数组，每个槽指向一组记录，用于二分查找 |</w:t>
      </w:r>
      <w:r>
        <w:br w:type="textWrapping"/>
      </w:r>
      <w:r>
        <w:t xml:space="preserve">   | File Trailer（8字节） | 文件尾：校验和、LSN，用于检测页是否完整写入 |</w:t>
      </w:r>
      <w:r>
        <w:br w:type="textWrapping"/>
      </w:r>
      <w:r>
        <w:br w:type="textWrapping"/>
      </w:r>
      <w:r>
        <w:t>（2）数据行结构（以MySQL InnoDB的COMPACT行格式为例）：</w:t>
      </w:r>
      <w:r>
        <w:br w:type="textWrapping"/>
      </w:r>
      <w:r>
        <w:br w:type="textWrapping"/>
      </w:r>
      <w:r>
        <w:t xml:space="preserve">   | 组成 | 说明 |</w:t>
      </w:r>
      <w:r>
        <w:br w:type="textWrapping"/>
      </w:r>
      <w:r>
        <w:t xml:space="preserve">   |------|------|</w:t>
      </w:r>
      <w:r>
        <w:br w:type="textWrapping"/>
      </w:r>
      <w:r>
        <w:t xml:space="preserve">   | 变长字段长度列表 | 记录每个VARCHAR等变长字段的实际长度（逆序存放） |</w:t>
      </w:r>
      <w:r>
        <w:br w:type="textWrapping"/>
      </w:r>
      <w:r>
        <w:t xml:space="preserve">   | NULL标志位 | 位图，标记哪些字段为NULL（逆序存放） |</w:t>
      </w:r>
      <w:r>
        <w:br w:type="textWrapping"/>
      </w:r>
      <w:r>
        <w:t xml:space="preserve">   | 记录头信息（5字节） | 包括：删除标志、最小记录标志、记录类型、下一条记录偏移、n_owned |</w:t>
      </w:r>
      <w:r>
        <w:br w:type="textWrapping"/>
      </w:r>
      <w:r>
        <w:t xml:space="preserve">   | Row ID（6字节，可选） | 行ID（无主键时隐式生成） |</w:t>
      </w:r>
      <w:r>
        <w:br w:type="textWrapping"/>
      </w:r>
      <w:r>
        <w:t xml:space="preserve">   | Transaction ID（6字节） | 事务ID（MVCC使用） |</w:t>
      </w:r>
      <w:r>
        <w:br w:type="textWrapping"/>
      </w:r>
      <w:r>
        <w:t xml:space="preserve">   | Roll Pointer（7字节） | 回滚指针（指向Undo日志记录，用于MVCC快照构建） |</w:t>
      </w:r>
      <w:r>
        <w:br w:type="textWrapping"/>
      </w:r>
      <w:r>
        <w:t xml:space="preserve">   | 列数据 | 各列的实际值（NULL字段不占用存储空间） |</w:t>
      </w:r>
      <w:r>
        <w:br w:type="textWrapping"/>
      </w:r>
      <w:r>
        <w:br w:type="textWrapping"/>
      </w:r>
      <w:r>
        <w:t xml:space="preserve">   SQL Server的行结构类似，但使用记录偏移数组（Record Offset Array）而非页目录，行头部包含版本标记用于行版本控制。</w:t>
      </w:r>
    </w:p>
    <w:p w14:paraId="21C9078E">
      <w:pPr>
        <w:pStyle w:val="4"/>
      </w:pPr>
      <w:r>
        <w:t>5. B树和B+树的区别是什么？</w:t>
      </w:r>
    </w:p>
    <w:p w14:paraId="1BF8B851">
      <w:r>
        <w:rPr>
          <w:b/>
        </w:rPr>
        <w:t>答：</w:t>
      </w:r>
      <w:r>
        <w:t>B树和B+树的区别：</w:t>
      </w:r>
      <w:r>
        <w:br w:type="textWrapping"/>
      </w:r>
      <w:r>
        <w:br w:type="textWrapping"/>
      </w:r>
      <w:r>
        <w:t>（1）数据结构差异：</w:t>
      </w:r>
      <w:r>
        <w:br w:type="textWrapping"/>
      </w:r>
      <w:r>
        <w:t xml:space="preserve">   B树：数据记录（指针）存储在所有节点中（包括内部节点和叶子节点）。每个节点存储键值和数据指针。</w:t>
      </w:r>
      <w:r>
        <w:br w:type="textWrapping"/>
      </w:r>
      <w:r>
        <w:t xml:space="preserve">   B+树：数据记录只存储在叶子节点中，内部节点只存储键值（路由信息）。叶子节点通过链表连接。</w:t>
      </w:r>
      <w:r>
        <w:br w:type="textWrapping"/>
      </w:r>
      <w:r>
        <w:br w:type="textWrapping"/>
      </w:r>
      <w:r>
        <w:t>（2）查找效率：</w:t>
      </w:r>
      <w:r>
        <w:br w:type="textWrapping"/>
      </w:r>
      <w:r>
        <w:t xml:space="preserve">   B树：查找可能在非叶子节点就结束（找到目标即可返回），平均查找不稳定。</w:t>
      </w:r>
      <w:r>
        <w:br w:type="textWrapping"/>
      </w:r>
      <w:r>
        <w:t xml:space="preserve">   B+树：查找必须到达叶子节点才能获取数据指针或记录，每次查找路径长度固定（树高相同），查找稳定。</w:t>
      </w:r>
      <w:r>
        <w:br w:type="textWrapping"/>
      </w:r>
      <w:r>
        <w:br w:type="textWrapping"/>
      </w:r>
      <w:r>
        <w:t>（3）范围查询：</w:t>
      </w:r>
      <w:r>
        <w:br w:type="textWrapping"/>
      </w:r>
      <w:r>
        <w:t xml:space="preserve">   B树：范围查询需要进行中序遍历（回溯），效率较低（需要多次随机I/O）。</w:t>
      </w:r>
      <w:r>
        <w:br w:type="textWrapping"/>
      </w:r>
      <w:r>
        <w:t xml:space="preserve">   B+树：范围查询只需在叶子节点的链表上顺序遍历，非常高效（支持顺序I/O）。</w:t>
      </w:r>
      <w:r>
        <w:br w:type="textWrapping"/>
      </w:r>
      <w:r>
        <w:br w:type="textWrapping"/>
      </w:r>
      <w:r>
        <w:t>（4）扇出（Fan-out）：</w:t>
      </w:r>
      <w:r>
        <w:br w:type="textWrapping"/>
      </w:r>
      <w:r>
        <w:t xml:space="preserve">   B树：内部节点同时存储键值和数据指针，每个节点能存储的键值数量较少（数据指针占用空间）。</w:t>
      </w:r>
      <w:r>
        <w:br w:type="textWrapping"/>
      </w:r>
      <w:r>
        <w:t xml:space="preserve">   B+树：内部节点只存键值，能存储更多键值，树更矮，减少I/O次数。</w:t>
      </w:r>
      <w:r>
        <w:br w:type="textWrapping"/>
      </w:r>
      <w:r>
        <w:br w:type="textWrapping"/>
      </w:r>
      <w:r>
        <w:t>（5）空间局部性：</w:t>
      </w:r>
      <w:r>
        <w:br w:type="textWrapping"/>
      </w:r>
      <w:r>
        <w:t xml:space="preserve">   B树：叶子节点数据不一定连续存储，不利于顺序扫描。</w:t>
      </w:r>
      <w:r>
        <w:br w:type="textWrapping"/>
      </w:r>
      <w:r>
        <w:t xml:space="preserve">   B+树：叶子节点通过双向链表链接，数据按序排列，支持高效的顺序/逆序扫描。</w:t>
      </w:r>
      <w:r>
        <w:br w:type="textWrapping"/>
      </w:r>
      <w:r>
        <w:br w:type="textWrapping"/>
      </w:r>
      <w:r>
        <w:t>（6）适用场景：</w:t>
      </w:r>
      <w:r>
        <w:br w:type="textWrapping"/>
      </w:r>
      <w:r>
        <w:t xml:space="preserve">   B树：适合等值查询多的场景。文件系统（如NTFS的MFT）中较常见。</w:t>
      </w:r>
      <w:r>
        <w:br w:type="textWrapping"/>
      </w:r>
      <w:r>
        <w:t xml:space="preserve">   B+树：现代关系数据库索引的标准选择（MySQL InnoDB、SQL Server、PostgreSQL等），因为既支持高效等值查询，也支持高效范围查询。</w:t>
      </w:r>
    </w:p>
    <w:p w14:paraId="6E3C3EBF">
      <w:pPr>
        <w:pStyle w:val="4"/>
      </w:pPr>
      <w:r>
        <w:t>6. 位图索引和位片索引是如何构造的？它们是如何支持查询的？</w:t>
      </w:r>
    </w:p>
    <w:p w14:paraId="5548CA10">
      <w:r>
        <w:rPr>
          <w:b/>
        </w:rPr>
        <w:t>答：</w:t>
      </w:r>
      <w:r>
        <w:t>（1）位图索引（Bitmap Index）的构造与查询：</w:t>
      </w:r>
      <w:r>
        <w:br w:type="textWrapping"/>
      </w:r>
      <w:r>
        <w:br w:type="textWrapping"/>
      </w:r>
      <w:r>
        <w:t>构造：</w:t>
      </w:r>
      <w:r>
        <w:br w:type="textWrapping"/>
      </w:r>
      <w:r>
        <w:t xml:space="preserve">   - 为每个可能的键值（或每个桶/范围）创建一个位图向量。</w:t>
      </w:r>
      <w:r>
        <w:br w:type="textWrapping"/>
      </w:r>
      <w:r>
        <w:t xml:space="preserve">   - 位图长度等于表中的行数，每一行对应一个比特位。</w:t>
      </w:r>
      <w:r>
        <w:br w:type="textWrapping"/>
      </w:r>
      <w:r>
        <w:t xml:space="preserve">   - 某行的该键值等于当前键值时，对应位值为1，否则为0。</w:t>
      </w:r>
      <w:r>
        <w:br w:type="textWrapping"/>
      </w:r>
      <w:r>
        <w:t xml:space="preserve">   - 示例：性别列（M/F），有两个位图：性别=M: [1,0,1,0,1]，性别=F: [0,1,0,1,0]。</w:t>
      </w:r>
      <w:r>
        <w:br w:type="textWrapping"/>
      </w:r>
      <w:r>
        <w:br w:type="textWrapping"/>
      </w:r>
      <w:r>
        <w:t>查询支持：</w:t>
      </w:r>
      <w:r>
        <w:br w:type="textWrapping"/>
      </w:r>
      <w:r>
        <w:t xml:space="preserve">   - 等值查询（WHERE gender='M'）：直接获取该键值的位图。</w:t>
      </w:r>
      <w:r>
        <w:br w:type="textWrapping"/>
      </w:r>
      <w:r>
        <w:t xml:space="preserve">   - 范围查询：对多个位图进行逻辑OR、AND操作。</w:t>
      </w:r>
      <w:r>
        <w:br w:type="textWrapping"/>
      </w:r>
      <w:r>
        <w:t xml:space="preserve">   - 复合条件：多个位图之间进行快速的位运算（AND/OR/NOT）。</w:t>
      </w:r>
      <w:r>
        <w:br w:type="textWrapping"/>
      </w:r>
      <w:r>
        <w:t xml:space="preserve">   - 计数（COUNT）：统计位图中1的个数，非常高效（无需访问数据行）。</w:t>
      </w:r>
      <w:r>
        <w:br w:type="textWrapping"/>
      </w:r>
      <w:r>
        <w:br w:type="textWrapping"/>
      </w:r>
      <w:r>
        <w:t>适用场景：基数低（Distinct Value少）的列，如性别、状态、地区类别等。</w:t>
      </w:r>
      <w:r>
        <w:br w:type="textWrapping"/>
      </w:r>
      <w:r>
        <w:br w:type="textWrapping"/>
      </w:r>
      <w:r>
        <w:t>（2）位片索引（Bit-Sliced Index / Bitmap Slice Index）的构造与查询：</w:t>
      </w:r>
      <w:r>
        <w:br w:type="textWrapping"/>
      </w:r>
      <w:r>
        <w:br w:type="textWrapping"/>
      </w:r>
      <w:r>
        <w:t>构造：</w:t>
      </w:r>
      <w:r>
        <w:br w:type="textWrapping"/>
      </w:r>
      <w:r>
        <w:t xml:space="preserve">   - 将每行数据的数值（如价格、年龄）表示为二进制。</w:t>
      </w:r>
      <w:r>
        <w:br w:type="textWrapping"/>
      </w:r>
      <w:r>
        <w:t xml:space="preserve">   - 为每个二进制位（bit position）创建一个位图切片（bit-slice）。每个位片长度为行数。</w:t>
      </w:r>
      <w:r>
        <w:br w:type="textWrapping"/>
      </w:r>
      <w:r>
        <w:t xml:space="preserve">   - 第i个位片中的第j位为1，表示第j行数据的第i个二进制位为1。</w:t>
      </w:r>
      <w:r>
        <w:br w:type="textWrapping"/>
      </w:r>
      <w:r>
        <w:t xml:space="preserve">   - 若有N行数据、数据用B位表示，则构造B个位片，每个位片长度N。</w:t>
      </w:r>
      <w:r>
        <w:br w:type="textWrapping"/>
      </w:r>
      <w:r>
        <w:br w:type="textWrapping"/>
      </w:r>
      <w:r>
        <w:t>查询支持：</w:t>
      </w:r>
      <w:r>
        <w:br w:type="textWrapping"/>
      </w:r>
      <w:r>
        <w:t xml:space="preserve">   - 范围查询（WHERE price &lt; 100）：通过位片的加减逻辑判断，通过位运算快速筛选出符合条件的行。</w:t>
      </w:r>
      <w:r>
        <w:br w:type="textWrapping"/>
      </w:r>
      <w:r>
        <w:t xml:space="preserve">   - 聚合计算（SUM, AVG）：不需要读取原始数据行，直接通过位片计算（位片对应二进制权重，加权求和即可）。</w:t>
      </w:r>
      <w:r>
        <w:br w:type="textWrapping"/>
      </w:r>
      <w:r>
        <w:t xml:space="preserve">   - 支持复杂的范围比较（&gt;、&lt;、BETWEEN）。</w:t>
      </w:r>
      <w:r>
        <w:br w:type="textWrapping"/>
      </w:r>
      <w:r>
        <w:br w:type="textWrapping"/>
      </w:r>
      <w:r>
        <w:t>适用场景：数据仓库和分析型查询，支持高效的聚合计算和范围过滤。</w:t>
      </w:r>
      <w:r>
        <w:br w:type="textWrapping"/>
      </w:r>
      <w:r>
        <w:br w:type="textWrapping"/>
      </w:r>
      <w:r>
        <w:t>对比：位图索引适合等值查询和离散值列，位片索引适合数值列的范围查询和聚合计算。</w:t>
      </w:r>
    </w:p>
    <w:p w14:paraId="2A82D367">
      <w:pPr>
        <w:pStyle w:val="4"/>
      </w:pPr>
      <w:r>
        <w:t>7. 按列存储的优点是什么？如何理解Duckdb的向量化执行以及零拷贝技术？</w:t>
      </w:r>
    </w:p>
    <w:p w14:paraId="608E8389">
      <w:r>
        <w:rPr>
          <w:b/>
        </w:rPr>
        <w:t>答：</w:t>
      </w:r>
      <w:r>
        <w:t>（1）按列存储（Columnar Storage）的优点：</w:t>
      </w:r>
      <w:r>
        <w:br w:type="textWrapping"/>
      </w:r>
      <w:r>
        <w:t xml:space="preserve">   - 减少I/O：分析查询通常只涉及表中部分列，列存只需读取所需列，避免了行存中读取整行造成的I/O浪费。</w:t>
      </w:r>
      <w:r>
        <w:br w:type="textWrapping"/>
      </w:r>
      <w:r>
        <w:t xml:space="preserve">   - 高压缩率：同一列的数据类型相同，相似度更高，可以使用高效的压缩算法（如Run-Length Encoding、Delta Encoding、字典压缩等）。</w:t>
      </w:r>
      <w:r>
        <w:br w:type="textWrapping"/>
      </w:r>
      <w:r>
        <w:t xml:space="preserve">   - 更高效的CPU缓存利用：对同一列数据进行批量计算时，数据在内存中是连续存储的，CPU缓存命中率高。</w:t>
      </w:r>
      <w:r>
        <w:br w:type="textWrapping"/>
      </w:r>
      <w:r>
        <w:t xml:space="preserve">   - 向量化执行的基础：列存天然适合SIMD（单指令多数据）向量化处理。</w:t>
      </w:r>
      <w:r>
        <w:br w:type="textWrapping"/>
      </w:r>
      <w:r>
        <w:t xml:space="preserve">   - 延迟物化（Late Materialization）：计算中间结果时只传递行号，最后再组织为完整行，减少内存占用。</w:t>
      </w:r>
      <w:r>
        <w:br w:type="textWrapping"/>
      </w:r>
      <w:r>
        <w:t xml:space="preserve">   - 适合OLAP和数仓场景：聚合、扫描、过滤等操作效率极高。</w:t>
      </w:r>
      <w:r>
        <w:br w:type="textWrapping"/>
      </w:r>
      <w:r>
        <w:br w:type="textWrapping"/>
      </w:r>
      <w:r>
        <w:t>（2）DuckDB的向量化执行：</w:t>
      </w:r>
      <w:r>
        <w:br w:type="textWrapping"/>
      </w:r>
      <w:r>
        <w:t xml:space="preserve">   - DuckDB使用向量化执行引擎（Vectorized Execution Model）。</w:t>
      </w:r>
      <w:r>
        <w:br w:type="textWrapping"/>
      </w:r>
      <w:r>
        <w:t xml:space="preserve">   - 与传统的一次一行的火山模型（Volcano Model）不同，向量化执行一次处理一批数据（一个向量，通常包含1024/2048个值）。</w:t>
      </w:r>
      <w:r>
        <w:br w:type="textWrapping"/>
      </w:r>
      <w:r>
        <w:t xml:space="preserve">   - 每个向量是一列中连续的一段数据，存储在连续内存中。</w:t>
      </w:r>
      <w:r>
        <w:br w:type="textWrapping"/>
      </w:r>
      <w:r>
        <w:t xml:space="preserve">   - 算子之间传递的是向量而非单值，大幅减少函数调用开销和解释器开销。</w:t>
      </w:r>
      <w:r>
        <w:br w:type="textWrapping"/>
      </w:r>
      <w:r>
        <w:t xml:space="preserve">   - 向量化执行可以利用CPU的SIMD指令集（如AVX2/AVX-512），在单个CPU指令周期内处理多个数据元素。</w:t>
      </w:r>
      <w:r>
        <w:br w:type="textWrapping"/>
      </w:r>
      <w:r>
        <w:t xml:space="preserve">   - 提高了数据局部性，减少指令和数据缓存的miss。</w:t>
      </w:r>
      <w:r>
        <w:br w:type="textWrapping"/>
      </w:r>
      <w:r>
        <w:br w:type="textWrapping"/>
      </w:r>
      <w:r>
        <w:t>（3）DuckDB的零拷贝（Zero-Copy）技术：</w:t>
      </w:r>
      <w:r>
        <w:br w:type="textWrapping"/>
      </w:r>
      <w:r>
        <w:t xml:space="preserve">   - 零拷贝是指在数据处理过程中避免不必要的数据复制。</w:t>
      </w:r>
      <w:r>
        <w:br w:type="textWrapping"/>
      </w:r>
      <w:r>
        <w:t xml:space="preserve">   - DuckDB的箭头接口（Arrow Interface）：与Apache Arrow内存格式集成，数据在DuckDB和外部系统（如Python的Pandas）之间共享时不发生复制。</w:t>
      </w:r>
      <w:r>
        <w:br w:type="textWrapping"/>
      </w:r>
      <w:r>
        <w:t xml:space="preserve">   - 列存的零拷贝读取：读取磁盘上的压缩数据时，可以在解压前就对压缩数据进行过滤，减少解压的数据量。</w:t>
      </w:r>
      <w:r>
        <w:br w:type="textWrapping"/>
      </w:r>
      <w:r>
        <w:t xml:space="preserve">   - 谓词下推（Predicate Pushdown）与零拷贝结合：将过滤条件下推到数据读取层，跳过不满足条件的数据块（Min-Max索引跳过），无需读取和解压这些数据。</w:t>
      </w:r>
      <w:r>
        <w:br w:type="textWrapping"/>
      </w:r>
      <w:r>
        <w:t xml:space="preserve">   - 分区裁剪（Partition Pruning）与零拷贝：根据分区信息跳过整个分区的读取。</w:t>
      </w:r>
      <w:r>
        <w:br w:type="textWrapping"/>
      </w:r>
      <w:r>
        <w:br w:type="textWrapping"/>
      </w:r>
      <w:r>
        <w:t>这些技术使DuckDB在分析型查询上达到极佳的性能。</w:t>
      </w:r>
    </w:p>
    <w:p w14:paraId="658A7C6F">
      <w:pPr>
        <w:pStyle w:val="4"/>
      </w:pPr>
      <w:r>
        <w:t>8. 列举几种数据库里面的多维索引类型。</w:t>
      </w:r>
    </w:p>
    <w:p w14:paraId="00731FBC">
      <w:r>
        <w:rPr>
          <w:b/>
        </w:rPr>
        <w:t>答：</w:t>
      </w:r>
      <w:r>
        <w:t>数据库中的多维索引类型：</w:t>
      </w:r>
      <w:r>
        <w:br w:type="textWrapping"/>
      </w:r>
      <w:r>
        <w:br w:type="textWrapping"/>
      </w:r>
      <w:r>
        <w:t>（1）R树（R-Tree）：</w:t>
      </w:r>
      <w:r>
        <w:br w:type="textWrapping"/>
      </w:r>
      <w:r>
        <w:t xml:space="preserve">   - 用最小边界矩形（MBR）递归地组织空间数据。</w:t>
      </w:r>
      <w:r>
        <w:br w:type="textWrapping"/>
      </w:r>
      <w:r>
        <w:t xml:space="preserve">   - 支持空间范围查询和最近邻查询。</w:t>
      </w:r>
      <w:r>
        <w:br w:type="textWrapping"/>
      </w:r>
      <w:r>
        <w:t xml:space="preserve">   - 应用：地理信息系统（PostGIS空间索引）、MySQL的SPATIAL索引。</w:t>
      </w:r>
      <w:r>
        <w:br w:type="textWrapping"/>
      </w:r>
      <w:r>
        <w:br w:type="textWrapping"/>
      </w:r>
      <w:r>
        <w:t>（2）R*树（R*-Tree）：</w:t>
      </w:r>
      <w:r>
        <w:br w:type="textWrapping"/>
      </w:r>
      <w:r>
        <w:t xml:space="preserve">   - R树的改进版本，优化了节点分裂策略和强制重插入机制。</w:t>
      </w:r>
      <w:r>
        <w:br w:type="textWrapping"/>
      </w:r>
      <w:r>
        <w:t xml:space="preserve">   - 查询和存储效率更高。</w:t>
      </w:r>
      <w:r>
        <w:br w:type="textWrapping"/>
      </w:r>
      <w:r>
        <w:br w:type="textWrapping"/>
      </w:r>
      <w:r>
        <w:t>（3）R+树（R+-Tree）：</w:t>
      </w:r>
      <w:r>
        <w:br w:type="textWrapping"/>
      </w:r>
      <w:r>
        <w:t xml:space="preserve">   - 允许节点的MBR矩形重叠最小化，提高查询性能。</w:t>
      </w:r>
      <w:r>
        <w:br w:type="textWrapping"/>
      </w:r>
      <w:r>
        <w:br w:type="textWrapping"/>
      </w:r>
      <w:r>
        <w:t>（4）KD树（K-Dimensional Tree）：</w:t>
      </w:r>
      <w:r>
        <w:br w:type="textWrapping"/>
      </w:r>
      <w:r>
        <w:t xml:space="preserve">   - 对k维空间进行二分切分，每层使用不同维度进行分割。</w:t>
      </w:r>
      <w:r>
        <w:br w:type="textWrapping"/>
      </w:r>
      <w:r>
        <w:t xml:space="preserve">   - 适合等值查询和最近邻查询，不适合范围查询。</w:t>
      </w:r>
      <w:r>
        <w:br w:type="textWrapping"/>
      </w:r>
      <w:r>
        <w:br w:type="textWrapping"/>
      </w:r>
      <w:r>
        <w:t>（5）四叉树（Quadtree）：</w:t>
      </w:r>
      <w:r>
        <w:br w:type="textWrapping"/>
      </w:r>
      <w:r>
        <w:t xml:space="preserve">   - 递归地将二维空间划分为四个象限，适合二维空间数据的索引。</w:t>
      </w:r>
      <w:r>
        <w:br w:type="textWrapping"/>
      </w:r>
      <w:r>
        <w:t xml:space="preserve">   - 常用于地理坐标索引和图像处理。</w:t>
      </w:r>
      <w:r>
        <w:br w:type="textWrapping"/>
      </w:r>
      <w:r>
        <w:br w:type="textWrapping"/>
      </w:r>
      <w:r>
        <w:t>（6）八叉树（Octree）：</w:t>
      </w:r>
      <w:r>
        <w:br w:type="textWrapping"/>
      </w:r>
      <w:r>
        <w:t xml:space="preserve">   - 四叉树的三维扩展，将空间递归划分为八个立方体。</w:t>
      </w:r>
      <w:r>
        <w:br w:type="textWrapping"/>
      </w:r>
      <w:r>
        <w:t xml:space="preserve">   - 用于三维空间索引（如3D建模、点云数据）。</w:t>
      </w:r>
      <w:r>
        <w:br w:type="textWrapping"/>
      </w:r>
      <w:r>
        <w:br w:type="textWrapping"/>
      </w:r>
      <w:r>
        <w:t>（7）网格索引（Grid Index）：</w:t>
      </w:r>
      <w:r>
        <w:br w:type="textWrapping"/>
      </w:r>
      <w:r>
        <w:t xml:space="preserve">   - 将空间划分为固定大小的网格，每个格子存储落入其中的对象指针。</w:t>
      </w:r>
      <w:r>
        <w:br w:type="textWrapping"/>
      </w:r>
      <w:r>
        <w:t xml:space="preserve">   - 简单高效，适合均匀分布的数据。</w:t>
      </w:r>
      <w:r>
        <w:br w:type="textWrapping"/>
      </w:r>
      <w:r>
        <w:br w:type="textWrapping"/>
      </w:r>
      <w:r>
        <w:t>（8）UB树（Universal B-Tree）：</w:t>
      </w:r>
      <w:r>
        <w:br w:type="textWrapping"/>
      </w:r>
      <w:r>
        <w:t xml:space="preserve">   - 将多维空间通过Z-order曲线（空间填充曲线）映射到一维空间，然后用B+树组织。</w:t>
      </w:r>
      <w:r>
        <w:br w:type="textWrapping"/>
      </w:r>
      <w:r>
        <w:t xml:space="preserve">   - 将多维查询转化为一维范围查询。</w:t>
      </w:r>
      <w:r>
        <w:br w:type="textWrapping"/>
      </w:r>
      <w:r>
        <w:br w:type="textWrapping"/>
      </w:r>
      <w:r>
        <w:t>（9）位图联合索引（Bitmap Join Index）：</w:t>
      </w:r>
      <w:r>
        <w:br w:type="textWrapping"/>
      </w:r>
      <w:r>
        <w:t xml:space="preserve">   - 对多个维度列分别建立位图索引，查询时通过位运算组合多个维度条件。</w:t>
      </w:r>
      <w:r>
        <w:br w:type="textWrapping"/>
      </w:r>
      <w:r>
        <w:t xml:space="preserve">   - 常用于数据仓库的星型/雪花型模型。</w:t>
      </w:r>
      <w:r>
        <w:br w:type="textWrapping"/>
      </w:r>
      <w:r>
        <w:br w:type="textWrapping"/>
      </w:r>
      <w:r>
        <w:t>（10）iDistance：</w:t>
      </w:r>
      <w:r>
        <w:br w:type="textWrapping"/>
      </w:r>
      <w:r>
        <w:t xml:space="preserve">    - 基于距离的多维索引，将高维空间中的点到参考点的距离作为索引键。</w:t>
      </w:r>
      <w:r>
        <w:br w:type="textWrapping"/>
      </w:r>
      <w:r>
        <w:t xml:space="preserve">    - 适合高维数据的最近邻搜索。</w:t>
      </w:r>
    </w:p>
    <w:p w14:paraId="2DF01A5C">
      <w:pPr>
        <w:pStyle w:val="4"/>
      </w:pPr>
      <w:r>
        <w:t>9. LSM树的思想是什么？相比B+树的优点是什么？为什么它需要配合Bloomfilter？</w:t>
      </w:r>
    </w:p>
    <w:p w14:paraId="52D010BC">
      <w:r>
        <w:rPr>
          <w:b/>
        </w:rPr>
        <w:t>答：</w:t>
      </w:r>
      <w:r>
        <w:t>（1）LSM树（Log-Structured Merge-Tree）的思想：</w:t>
      </w:r>
      <w:r>
        <w:br w:type="textWrapping"/>
      </w:r>
      <w:r>
        <w:t xml:space="preserve">   - LSM树的核心思想是将随机写转化为顺序写，通过多层（Leveled）或大小分层（Size-Tiered）的结构管理数据。</w:t>
      </w:r>
      <w:r>
        <w:br w:type="textWrapping"/>
      </w:r>
      <w:r>
        <w:t xml:space="preserve">   - 写入流程：</w:t>
      </w:r>
      <w:r>
        <w:br w:type="textWrapping"/>
      </w:r>
      <w:r>
        <w:t xml:space="preserve">     a. 数据先写入内存中的MemTable（有序结构，如红黑树或跳表）。</w:t>
      </w:r>
      <w:r>
        <w:br w:type="textWrapping"/>
      </w:r>
      <w:r>
        <w:t xml:space="preserve">     b. 当MemTable达到阈值，变为不可变的Immutable MemTable，然后刷入磁盘成为SSTable（有序字符串表）。</w:t>
      </w:r>
      <w:r>
        <w:br w:type="textWrapping"/>
      </w:r>
      <w:r>
        <w:t xml:space="preserve">     c. 磁盘上的SSTable层次化组织（L0→L1→L2→...），后台的合并（Compaction）线程定期合并较小的SSTable为较大的SSTable。</w:t>
      </w:r>
      <w:r>
        <w:br w:type="textWrapping"/>
      </w:r>
      <w:r>
        <w:t xml:space="preserve">   - 读取时，从最新的MemTable开始查找，逐层向下查找SSTable，直到找到目标数据。</w:t>
      </w:r>
      <w:r>
        <w:br w:type="textWrapping"/>
      </w:r>
      <w:r>
        <w:br w:type="textWrapping"/>
      </w:r>
      <w:r>
        <w:t>（2）相比B+树的优点：</w:t>
      </w:r>
      <w:r>
        <w:br w:type="textWrapping"/>
      </w:r>
      <w:r>
        <w:t xml:space="preserve">   - 写性能显著优于B+树：</w:t>
      </w:r>
      <w:r>
        <w:br w:type="textWrapping"/>
      </w:r>
      <w:r>
        <w:t xml:space="preserve">     a. LSM树的写操作全部是顺序I/O（追加写），而B+树在InnoDB中的写操作导致大量随机I/O。</w:t>
      </w:r>
      <w:r>
        <w:br w:type="textWrapping"/>
      </w:r>
      <w:r>
        <w:t xml:space="preserve">     b. B+树的写操作需要原地更新页，写入放大（Write Amplification）较大。</w:t>
      </w:r>
      <w:r>
        <w:br w:type="textWrapping"/>
      </w:r>
      <w:r>
        <w:t xml:space="preserve">     c. LSM树的写吞吐在写密集型场景下可高出B+树数倍。</w:t>
      </w:r>
      <w:r>
        <w:br w:type="textWrapping"/>
      </w:r>
      <w:r>
        <w:t xml:space="preserve">   - 更好的压缩率：</w:t>
      </w:r>
      <w:r>
        <w:br w:type="textWrapping"/>
      </w:r>
      <w:r>
        <w:t xml:space="preserve">     a. SSTable存储的数据的有序的，可以使用前缀压缩、差分压缩等高效压缩算法。</w:t>
      </w:r>
      <w:r>
        <w:br w:type="textWrapping"/>
      </w:r>
      <w:r>
        <w:t xml:space="preserve">     b. 合并（Compaction）时会消除重复的键和已删除的键，降低存储空间。</w:t>
      </w:r>
      <w:r>
        <w:br w:type="textWrapping"/>
      </w:r>
      <w:r>
        <w:t xml:space="preserve">   - 写入放大可控：通过调整层的大小倍数（Level Ratio）和合并策略，可以在写入放大和读性能之间权衡。</w:t>
      </w:r>
      <w:r>
        <w:br w:type="textWrapping"/>
      </w:r>
      <w:r>
        <w:t xml:space="preserve">   - 对磁盘更友好：顺序写减少了磁盘寻道时间，特别是对HDD磁盘提升巨大。</w:t>
      </w:r>
      <w:r>
        <w:br w:type="textWrapping"/>
      </w:r>
      <w:r>
        <w:br w:type="textWrapping"/>
      </w:r>
      <w:r>
        <w:t xml:space="preserve">   缺点（权衡）：LSM树读性能通常不如B+树，因为需要查询多层SSTable；并且Compaction会消耗后台CPU和I/O资源。</w:t>
      </w:r>
      <w:r>
        <w:br w:type="textWrapping"/>
      </w:r>
      <w:r>
        <w:br w:type="textWrapping"/>
      </w:r>
      <w:r>
        <w:t>（3）为什么需要Bloomfilter：</w:t>
      </w:r>
      <w:r>
        <w:br w:type="textWrapping"/>
      </w:r>
      <w:r>
        <w:t xml:space="preserve">   - LSM树的多层结构导致查询效率问题：在最坏情况下，一个等值查询可能需要搜索所有层的所有SSTable。</w:t>
      </w:r>
      <w:r>
        <w:br w:type="textWrapping"/>
      </w:r>
      <w:r>
        <w:t xml:space="preserve">   - Bloomfilter的作用：</w:t>
      </w:r>
      <w:r>
        <w:br w:type="textWrapping"/>
      </w:r>
      <w:r>
        <w:t xml:space="preserve">     a. 每个SSTable维护一个Bloomfilter，存储该SSTable中所有键的哈希指纹。</w:t>
      </w:r>
      <w:r>
        <w:br w:type="textWrapping"/>
      </w:r>
      <w:r>
        <w:t xml:space="preserve">     b. 在查询时，先检查Bloomfilter：如果Bloomfilter说键不存在，则跳过该SSTable，无需读取其内容。</w:t>
      </w:r>
      <w:r>
        <w:br w:type="textWrapping"/>
      </w:r>
      <w:r>
        <w:t xml:space="preserve">     c. Bloomfilter可以100%确定键不存在（无假阴性），所以不会漏查。</w:t>
      </w:r>
      <w:r>
        <w:br w:type="textWrapping"/>
      </w:r>
      <w:r>
        <w:t xml:space="preserve">     d. 虽然有少量假阳性（Bloomfilter说存在但实际上不存在），但概率很低。</w:t>
      </w:r>
      <w:r>
        <w:br w:type="textWrapping"/>
      </w:r>
      <w:r>
        <w:t xml:space="preserve">   - 效果：Bloomfilter将大量不必要的SSTable读取过滤掉，大大提升了LSM树的点查效率。</w:t>
      </w:r>
    </w:p>
    <w:p w14:paraId="5A7EE6F9">
      <w:r>
        <w:br w:type="page"/>
      </w:r>
    </w:p>
    <w:p w14:paraId="3A4C4C51">
      <w:pPr>
        <w:pStyle w:val="3"/>
      </w:pPr>
      <w:r>
        <w:t>第十二章 查询处理</w:t>
      </w:r>
    </w:p>
    <w:p w14:paraId="0D877718">
      <w:pPr>
        <w:pStyle w:val="4"/>
      </w:pPr>
      <w:r>
        <w:t>1. 数据库查询处理所包含的完整步骤有哪些？</w:t>
      </w:r>
    </w:p>
    <w:p w14:paraId="56E3CF44">
      <w:r>
        <w:rPr>
          <w:b/>
        </w:rPr>
        <w:t>答：</w:t>
      </w:r>
      <w:r>
        <w:t>数据库查询处理的完整步骤包括：</w:t>
      </w:r>
      <w:r>
        <w:br w:type="textWrapping"/>
      </w:r>
      <w:r>
        <w:br w:type="textWrapping"/>
      </w:r>
      <w:r>
        <w:t>（1）查询解析（Query Parsing）：</w:t>
      </w:r>
      <w:r>
        <w:br w:type="textWrapping"/>
      </w:r>
      <w:r>
        <w:t xml:space="preserve">   - 词法分析：将SQL语句拆分为标记（Token）序列。</w:t>
      </w:r>
      <w:r>
        <w:br w:type="textWrapping"/>
      </w:r>
      <w:r>
        <w:t xml:space="preserve">   - 语法分析：根据SQL语法规则构建解析树（Parse Tree）。</w:t>
      </w:r>
      <w:r>
        <w:br w:type="textWrapping"/>
      </w:r>
      <w:r>
        <w:t xml:space="preserve">   - 语义检查：验证表和列是否存在、用户是否有权限访问、数据类型是否匹配等。</w:t>
      </w:r>
      <w:r>
        <w:br w:type="textWrapping"/>
      </w:r>
      <w:r>
        <w:br w:type="textWrapping"/>
      </w:r>
      <w:r>
        <w:t>（2）查询转换/重写（Query Rewrite/Transformation）：</w:t>
      </w:r>
      <w:r>
        <w:br w:type="textWrapping"/>
      </w:r>
      <w:r>
        <w:t xml:space="preserve">   - 视图展开（View Expansion）：将视图引用替换为视图的定义。</w:t>
      </w:r>
      <w:r>
        <w:br w:type="textWrapping"/>
      </w:r>
      <w:r>
        <w:t xml:space="preserve">   - 子查询展开（Subquery Unnesting）：将嵌套子查询转换为连接（Join）形式。</w:t>
      </w:r>
      <w:r>
        <w:br w:type="textWrapping"/>
      </w:r>
      <w:r>
        <w:t xml:space="preserve">   - 谓词化简：简化条件表达式（常量折叠、条件简化）。</w:t>
      </w:r>
      <w:r>
        <w:br w:type="textWrapping"/>
      </w:r>
      <w:r>
        <w:t xml:space="preserve">   - 等价变换：应用关系代数等价规则（如选择下推、投影消除等）。</w:t>
      </w:r>
      <w:r>
        <w:br w:type="textWrapping"/>
      </w:r>
      <w:r>
        <w:br w:type="textWrapping"/>
      </w:r>
      <w:r>
        <w:t>（3）查询优化（Query Optimization）：</w:t>
      </w:r>
      <w:r>
        <w:br w:type="textWrapping"/>
      </w:r>
      <w:r>
        <w:t xml:space="preserve">   - 基于规则的优化（Rule-Based Optimization, RBO）：应用启发式规则（如将选择尽量下推到扫描前）。</w:t>
      </w:r>
      <w:r>
        <w:br w:type="textWrapping"/>
      </w:r>
      <w:r>
        <w:t xml:space="preserve">   - 基于代价的优化（Cost-Based Optimization, CBO）：生成多个候选执行计划，根据统计信息估算各计划的代价（I/O、CPU、网络），选择最优计划。</w:t>
      </w:r>
      <w:r>
        <w:br w:type="textWrapping"/>
      </w:r>
      <w:r>
        <w:t xml:space="preserve">   - 计划枚举：通过动态规划（如System R优化器）或遗传算法枚举连接顺序。</w:t>
      </w:r>
      <w:r>
        <w:br w:type="textWrapping"/>
      </w:r>
      <w:r>
        <w:br w:type="textWrapping"/>
      </w:r>
      <w:r>
        <w:t>（4）查询执行（Query Execution）：</w:t>
      </w:r>
      <w:r>
        <w:br w:type="textWrapping"/>
      </w:r>
      <w:r>
        <w:t xml:space="preserve">   - 将选定的执行计划转换为可执行的物理算子（如TableScan、IndexScan、HashJoin、SortMergeJoin等）。</w:t>
      </w:r>
      <w:r>
        <w:br w:type="textWrapping"/>
      </w:r>
      <w:r>
        <w:t xml:space="preserve">   - 执行引擎逐层调用算子执行查询（火山模型/向量化模型/编译执行）。</w:t>
      </w:r>
      <w:r>
        <w:br w:type="textWrapping"/>
      </w:r>
      <w:r>
        <w:t xml:space="preserve">   - 返回结果集给客户端。</w:t>
      </w:r>
      <w:r>
        <w:br w:type="textWrapping"/>
      </w:r>
      <w:r>
        <w:br w:type="textWrapping"/>
      </w:r>
      <w:r>
        <w:t>（5）结果返回（Result Delivery）：</w:t>
      </w:r>
      <w:r>
        <w:br w:type="textWrapping"/>
      </w:r>
      <w:r>
        <w:t xml:space="preserve">   - 将查询结果按指定格式（行流/列存块）返回给客户端。</w:t>
      </w:r>
      <w:r>
        <w:br w:type="textWrapping"/>
      </w:r>
      <w:r>
        <w:t xml:space="preserve">   - 可能支持分页（LIMIT/OFFSET）和游标（Cursor）机制。</w:t>
      </w:r>
    </w:p>
    <w:p w14:paraId="069DA58E">
      <w:pPr>
        <w:pStyle w:val="4"/>
      </w:pPr>
      <w:r>
        <w:t>2. 理解两种基于规则的和基于代价的查询优化策略。</w:t>
      </w:r>
    </w:p>
    <w:p w14:paraId="70EEB4D3">
      <w:r>
        <w:rPr>
          <w:b/>
        </w:rPr>
        <w:t>答：</w:t>
      </w:r>
      <w:r>
        <w:t>（1）基于规则的优化（RBO，Rule-Based Optimization）：</w:t>
      </w:r>
      <w:r>
        <w:br w:type="textWrapping"/>
      </w:r>
      <w:r>
        <w:br w:type="textWrapping"/>
      </w:r>
      <w:r>
        <w:t xml:space="preserve">   原理：应用一组预定义的启发式规则来改写查询，不依赖数据的统计信息。</w:t>
      </w:r>
      <w:r>
        <w:br w:type="textWrapping"/>
      </w:r>
      <w:r>
        <w:br w:type="textWrapping"/>
      </w:r>
      <w:r>
        <w:t xml:space="preserve">   常见规则：</w:t>
      </w:r>
      <w:r>
        <w:br w:type="textWrapping"/>
      </w:r>
      <w:r>
        <w:t xml:space="preserve">   - 选择下推（Selection Pushdown）：将WHERE条件尽量下推到数据访问层，尽早过滤数据。</w:t>
      </w:r>
      <w:r>
        <w:br w:type="textWrapping"/>
      </w:r>
      <w:r>
        <w:t xml:space="preserve">   - 投影下推（Projection Pushdown）：仅选择需要的列，减少中间数据量。</w:t>
      </w:r>
      <w:r>
        <w:br w:type="textWrapping"/>
      </w:r>
      <w:r>
        <w:t xml:space="preserve">   - 连接顺序优化：小表优先驱动大表（在没有统计信息时的默认策略）。</w:t>
      </w:r>
      <w:r>
        <w:br w:type="textWrapping"/>
      </w:r>
      <w:r>
        <w:t xml:space="preserve">   - 谓词化简：消除冗余条件、常量折叠（WHERE 1=1 → 去除条件）。</w:t>
      </w:r>
      <w:r>
        <w:br w:type="textWrapping"/>
      </w:r>
      <w:r>
        <w:t xml:space="preserve">   - 子查询去关联化（Subquery Unnesting）：将相关子查询转换为JOIN。</w:t>
      </w:r>
      <w:r>
        <w:br w:type="textWrapping"/>
      </w:r>
      <w:r>
        <w:t xml:space="preserve">   - 视图合并（View Merging）：将视图SQL合并到主查询中。</w:t>
      </w:r>
      <w:r>
        <w:br w:type="textWrapping"/>
      </w:r>
      <w:r>
        <w:t xml:space="preserve">   - 连接消除（Join Elimination）：如果连接的表没有用到其他列，消除不必要的连接。</w:t>
      </w:r>
      <w:r>
        <w:br w:type="textWrapping"/>
      </w:r>
      <w:r>
        <w:br w:type="textWrapping"/>
      </w:r>
      <w:r>
        <w:t xml:space="preserve">   优点：</w:t>
      </w:r>
      <w:r>
        <w:br w:type="textWrapping"/>
      </w:r>
      <w:r>
        <w:t xml:space="preserve">   - 不需要统计信息，优化速度快（编译型优化，毫秒级）。</w:t>
      </w:r>
      <w:r>
        <w:br w:type="textWrapping"/>
      </w:r>
      <w:r>
        <w:t xml:space="preserve">   - 确定性高，同一查询总是得到相同的执行计划。</w:t>
      </w:r>
      <w:r>
        <w:br w:type="textWrapping"/>
      </w:r>
      <w:r>
        <w:t xml:space="preserve">   - 适用于简单查询和无法获取统计信息的场景。</w:t>
      </w:r>
      <w:r>
        <w:br w:type="textWrapping"/>
      </w:r>
      <w:r>
        <w:br w:type="textWrapping"/>
      </w:r>
      <w:r>
        <w:t xml:space="preserve">   缺点：</w:t>
      </w:r>
      <w:r>
        <w:br w:type="textWrapping"/>
      </w:r>
      <w:r>
        <w:t xml:space="preserve">   - 可能因为缺乏数据分布信息而选出次优计划（例如小表在统计上实际是大表）。</w:t>
      </w:r>
      <w:r>
        <w:br w:type="textWrapping"/>
      </w:r>
      <w:r>
        <w:br w:type="textWrapping"/>
      </w:r>
      <w:r>
        <w:t>（2）基于代价的优化（CBO，Cost-Based Optimization）：</w:t>
      </w:r>
      <w:r>
        <w:br w:type="textWrapping"/>
      </w:r>
      <w:r>
        <w:br w:type="textWrapping"/>
      </w:r>
      <w:r>
        <w:t xml:space="preserve">   原理：使用表的统计信息（行数、数据分布直方图、NDV、NULL值比例等）估算各个执行计划的"代价"，选择代价最小的计划。</w:t>
      </w:r>
      <w:r>
        <w:br w:type="textWrapping"/>
      </w:r>
      <w:r>
        <w:br w:type="textWrapping"/>
      </w:r>
      <w:r>
        <w:t xml:space="preserve">   过程：</w:t>
      </w:r>
      <w:r>
        <w:br w:type="textWrapping"/>
      </w:r>
      <w:r>
        <w:t xml:space="preserve">   a. 收集统计信息：ANALYZE/统计任务收集表级和列级统计信息。</w:t>
      </w:r>
      <w:r>
        <w:br w:type="textWrapping"/>
      </w:r>
      <w:r>
        <w:t xml:space="preserve">   b. 生成候选计划：枚举不同的连接顺序、访问路径、连接算法等组合。</w:t>
      </w:r>
      <w:r>
        <w:br w:type="textWrapping"/>
      </w:r>
      <w:r>
        <w:t xml:space="preserve">   c. 估算代价：使用代价模型计算每个候选计划的I/O次数、CPU时间、网络传输量等。</w:t>
      </w:r>
      <w:r>
        <w:br w:type="textWrapping"/>
      </w:r>
      <w:r>
        <w:t xml:space="preserve">   d. 选择最优：选择估算代价最小的计划执行。</w:t>
      </w:r>
      <w:r>
        <w:br w:type="textWrapping"/>
      </w:r>
      <w:r>
        <w:br w:type="textWrapping"/>
      </w:r>
      <w:r>
        <w:t xml:space="preserve">   代价模型的要素：</w:t>
      </w:r>
      <w:r>
        <w:br w:type="textWrapping"/>
      </w:r>
      <w:r>
        <w:t xml:space="preserve">   - 磁盘I/O：顺序/随机读的次数。</w:t>
      </w:r>
      <w:r>
        <w:br w:type="textWrapping"/>
      </w:r>
      <w:r>
        <w:t xml:space="preserve">   - 滤波因子（Selectivity）：每个谓词过滤后剩余的数据比例。</w:t>
      </w:r>
      <w:r>
        <w:br w:type="textWrapping"/>
      </w:r>
      <w:r>
        <w:t xml:space="preserve">   - 中间结果大小：连接操作产生的中间结果行数。</w:t>
      </w:r>
      <w:r>
        <w:br w:type="textWrapping"/>
      </w:r>
      <w:r>
        <w:t xml:space="preserve">   - CPU处理时间：哈希计算、比较操作等。</w:t>
      </w:r>
      <w:r>
        <w:br w:type="textWrapping"/>
      </w:r>
      <w:r>
        <w:t xml:space="preserve">   - 内存使用：排序区、哈希表的预估内存需求。</w:t>
      </w:r>
      <w:r>
        <w:br w:type="textWrapping"/>
      </w:r>
      <w:r>
        <w:br w:type="textWrapping"/>
      </w:r>
      <w:r>
        <w:t xml:space="preserve">   优点：</w:t>
      </w:r>
      <w:r>
        <w:br w:type="textWrapping"/>
      </w:r>
      <w:r>
        <w:t xml:space="preserve">   - 能够选择真正高效的执行计划，尤其是复杂查询和倾斜数据场景。</w:t>
      </w:r>
      <w:r>
        <w:br w:type="textWrapping"/>
      </w:r>
      <w:r>
        <w:br w:type="textWrapping"/>
      </w:r>
      <w:r>
        <w:t xml:space="preserve">   缺点：</w:t>
      </w:r>
      <w:r>
        <w:br w:type="textWrapping"/>
      </w:r>
      <w:r>
        <w:t xml:space="preserve">   - 依赖统计信息的准确性和时效性，统计信息过期可能导致选错计划。</w:t>
      </w:r>
      <w:r>
        <w:br w:type="textWrapping"/>
      </w:r>
      <w:r>
        <w:t xml:space="preserve">   - 优化时间较长（枚举代价高），对于简单查询可能得不偿失。</w:t>
      </w:r>
      <w:r>
        <w:br w:type="textWrapping"/>
      </w:r>
      <w:r>
        <w:br w:type="textWrapping"/>
      </w:r>
      <w:r>
        <w:t xml:space="preserve">   实际数据库通常结合两者：先进行RBO改写，再通过CBO选择最优物理执行计划。</w:t>
      </w:r>
    </w:p>
    <w:p w14:paraId="35A5B069">
      <w:pPr>
        <w:pStyle w:val="4"/>
      </w:pPr>
      <w:r>
        <w:t>3. 看懂各种访问方式的具体执行计划。</w:t>
      </w:r>
    </w:p>
    <w:p w14:paraId="1DAD78F6">
      <w:r>
        <w:rPr>
          <w:b/>
        </w:rPr>
        <w:t>答：</w:t>
      </w:r>
      <w:r>
        <w:t>各种数据访问方式的具体执行计划：</w:t>
      </w:r>
      <w:r>
        <w:br w:type="textWrapping"/>
      </w:r>
      <w:r>
        <w:br w:type="textWrapping"/>
      </w:r>
      <w:r>
        <w:t>（1）全表扫描（Table Scan / Full Table Scan）：</w:t>
      </w:r>
      <w:r>
        <w:br w:type="textWrapping"/>
      </w:r>
      <w:r>
        <w:t xml:space="preserve">   - 执行计划：Seq Scan on table（PostgreSQL），TABLE ACCESS FULL（Oracle），|--Table Scan（SQL Server）。</w:t>
      </w:r>
      <w:r>
        <w:br w:type="textWrapping"/>
      </w:r>
      <w:r>
        <w:t xml:space="preserve">   - 含义：顺序读取表中所有数据页，逐行检查是否满足过滤条件。</w:t>
      </w:r>
      <w:r>
        <w:br w:type="textWrapping"/>
      </w:r>
      <w:r>
        <w:t xml:space="preserve">   - 适用：需要访问表中大量行（&gt;20-30%），或者没有可用索引的表。</w:t>
      </w:r>
      <w:r>
        <w:br w:type="textWrapping"/>
      </w:r>
      <w:r>
        <w:t xml:space="preserve">   - 代价估算 ≈ 数据页数量 × 单页读取时间。</w:t>
      </w:r>
      <w:r>
        <w:br w:type="textWrapping"/>
      </w:r>
      <w:r>
        <w:br w:type="textWrapping"/>
      </w:r>
      <w:r>
        <w:t>（2）主键/聚簇索引扫描（Clustered Index Scan）：</w:t>
      </w:r>
      <w:r>
        <w:br w:type="textWrapping"/>
      </w:r>
      <w:r>
        <w:t xml:space="preserve">   - 执行计划：Clustered Index Scan（SQL Server），pk Primary Key Scan（MySQL InnoDB）。</w:t>
      </w:r>
      <w:r>
        <w:br w:type="textWrapping"/>
      </w:r>
      <w:r>
        <w:t xml:space="preserve">   - 含义：扫描整个聚簇索引的叶子节点链表（数据行本身）。实际上也相当于"全表扫描"，但是以索引顺序访问。</w:t>
      </w:r>
      <w:r>
        <w:br w:type="textWrapping"/>
      </w:r>
      <w:r>
        <w:t xml:space="preserve">   - 不同于Table Scan：InnoDB中数据本身就在聚簇索引中，所以Index Scan体现为索引顺序的全表遍历。</w:t>
      </w:r>
      <w:r>
        <w:br w:type="textWrapping"/>
      </w:r>
      <w:r>
        <w:br w:type="textWrapping"/>
      </w:r>
      <w:r>
        <w:t>（3）聚簇索引查找（Clustered Index Seek）：</w:t>
      </w:r>
      <w:r>
        <w:br w:type="textWrapping"/>
      </w:r>
      <w:r>
        <w:t xml:space="preserve">   - 执行计划：Clustered Index Seek（SQL Server），Index Unique Scan（Oracle主键），PRIMARY KEY lookup（MySQL）。</w:t>
      </w:r>
      <w:r>
        <w:br w:type="textWrapping"/>
      </w:r>
      <w:r>
        <w:t xml:space="preserve">   - 含义：通过B+树从根节点下降到叶子节点，直接定位到对应的数据行。</w:t>
      </w:r>
      <w:r>
        <w:br w:type="textWrapping"/>
      </w:r>
      <w:r>
        <w:t xml:space="preserve">   - 适用：等值条件（WHERE id = ?）或小范围条件（WHERE id BETWEEN 100 AND 200）。</w:t>
      </w:r>
      <w:r>
        <w:br w:type="textWrapping"/>
      </w:r>
      <w:r>
        <w:t xml:space="preserve">   - 代价估算 ≈ B+树高度（通常2-4）× 单页读取时间。</w:t>
      </w:r>
      <w:r>
        <w:br w:type="textWrapping"/>
      </w:r>
      <w:r>
        <w:br w:type="textWrapping"/>
      </w:r>
      <w:r>
        <w:t>（4）二级索引查找（Secondary Index Seek / Index Lookup）：</w:t>
      </w:r>
      <w:r>
        <w:br w:type="textWrapping"/>
      </w:r>
      <w:r>
        <w:t xml:space="preserve">   - 执行计划：Index Seek + Key Lookup（SQL Server），Index Range Scan + Table Access by Index RowID（Oracle）。</w:t>
      </w:r>
      <w:r>
        <w:br w:type="textWrapping"/>
      </w:r>
      <w:r>
        <w:t xml:space="preserve">   - 含义：先在二级索引的B+树中找到匹配的叶子节点，获取主键值（或RowID），然后再回到主键索引/数据表获取完整数据行。</w:t>
      </w:r>
      <w:r>
        <w:br w:type="textWrapping"/>
      </w:r>
      <w:r>
        <w:t xml:space="preserve">   - 需要"回表"（Lookup），因此如果匹配行数很多，性能会下降（大量随机I/O）。</w:t>
      </w:r>
      <w:r>
        <w:br w:type="textWrapping"/>
      </w:r>
      <w:r>
        <w:br w:type="textWrapping"/>
      </w:r>
      <w:r>
        <w:t>（5）索引范围扫描（Index Range Scan）：</w:t>
      </w:r>
      <w:r>
        <w:br w:type="textWrapping"/>
      </w:r>
      <w:r>
        <w:t xml:space="preserve">   - 执行计划：Index Range Scan（Oracle），Range scan on index（MySQL），Index Seek with range（SQL Server）。</w:t>
      </w:r>
      <w:r>
        <w:br w:type="textWrapping"/>
      </w:r>
      <w:r>
        <w:t xml:space="preserve">   - 含义：通过索引定位到范围的起始位置，然后沿叶子节点链表顺序扫描到结束位置。</w:t>
      </w:r>
      <w:r>
        <w:br w:type="textWrapping"/>
      </w:r>
      <w:r>
        <w:t xml:space="preserve">   - 适用：范围条件（&gt;=、&lt;=、BETWEEN、LIKE 'prefix%'）。</w:t>
      </w:r>
      <w:r>
        <w:br w:type="textWrapping"/>
      </w:r>
      <w:r>
        <w:br w:type="textWrapping"/>
      </w:r>
      <w:r>
        <w:t>（6）索引全扫描（Index Full Scan）：</w:t>
      </w:r>
      <w:r>
        <w:br w:type="textWrapping"/>
      </w:r>
      <w:r>
        <w:t xml:space="preserve">   - 执行计划：Index Full Scan（Oracle），Index Scan（PostgreSQL non-clustered）。</w:t>
      </w:r>
      <w:r>
        <w:br w:type="textWrapping"/>
      </w:r>
      <w:r>
        <w:t xml:space="preserve">   - 含义：扫描整个索引的所有叶子节点。通常比全表扫描小（索引只包含键值列，数据少），但结果需要回表获取全行数据。</w:t>
      </w:r>
      <w:r>
        <w:br w:type="textWrapping"/>
      </w:r>
      <w:r>
        <w:br w:type="textWrapping"/>
      </w:r>
      <w:r>
        <w:t>（7）索引唯一扫描（Index Unique Scan）：</w:t>
      </w:r>
      <w:r>
        <w:br w:type="textWrapping"/>
      </w:r>
      <w:r>
        <w:t xml:space="preserve">   - 执行计划：Unique Index Scan / Index Unique Scan。</w:t>
      </w:r>
      <w:r>
        <w:br w:type="textWrapping"/>
      </w:r>
      <w:r>
        <w:t xml:space="preserve">   - 含义：唯一索引上的等值查找，最多返回一行。效率最高。</w:t>
      </w:r>
      <w:r>
        <w:br w:type="textWrapping"/>
      </w:r>
      <w:r>
        <w:br w:type="textWrapping"/>
      </w:r>
      <w:r>
        <w:t>（8）位图扫描（Bitmap Scan）：</w:t>
      </w:r>
      <w:r>
        <w:br w:type="textWrapping"/>
      </w:r>
      <w:r>
        <w:t xml:space="preserve">   - 执行计划：Bitmap Index Scan + Bitmap Heap Scan（PostgreSQL）。</w:t>
      </w:r>
      <w:r>
        <w:br w:type="textWrapping"/>
      </w:r>
      <w:r>
        <w:t xml:space="preserve">   - 含义：先通过索引找到匹配行的RowID，构建位图，然后按物理顺序批量回表读取数据。</w:t>
      </w:r>
      <w:r>
        <w:br w:type="textWrapping"/>
      </w:r>
      <w:r>
        <w:t xml:space="preserve">   - 优于普通回表：将随机I/O优化为物理顺序I/O。</w:t>
      </w:r>
      <w:r>
        <w:br w:type="textWrapping"/>
      </w:r>
      <w:r>
        <w:br w:type="textWrapping"/>
      </w:r>
      <w:r>
        <w:t>（9）索引条件下推（Index Condition Pushdown, ICP）：</w:t>
      </w:r>
      <w:r>
        <w:br w:type="textWrapping"/>
      </w:r>
      <w:r>
        <w:t xml:space="preserve">   - MySQL的优化，将部分WHERE条件下推到存储引擎层，在索引层面就过滤掉不满足条件的行，减少回表次数。</w:t>
      </w:r>
      <w:r>
        <w:br w:type="textWrapping"/>
      </w:r>
      <w:r>
        <w:t xml:space="preserve">   - 执行计划中显示：Using index condition。</w:t>
      </w:r>
    </w:p>
    <w:p w14:paraId="03EA8597">
      <w:pPr>
        <w:pStyle w:val="4"/>
      </w:pPr>
      <w:r>
        <w:t>4. 理解各种算子的物理实现策略，主要是各种连接实现策略，它们的适用场景。</w:t>
      </w:r>
    </w:p>
    <w:p w14:paraId="574E410E">
      <w:r>
        <w:rPr>
          <w:b/>
        </w:rPr>
        <w:t>答：</w:t>
      </w:r>
      <w:r>
        <w:t>各种算子的物理实现策略（重点是连接算法）：</w:t>
      </w:r>
      <w:r>
        <w:br w:type="textWrapping"/>
      </w:r>
      <w:r>
        <w:br w:type="textWrapping"/>
      </w:r>
      <w:r>
        <w:t>（1）嵌套循环连接（Nested Loop Join, NLJ）：</w:t>
      </w:r>
      <w:r>
        <w:br w:type="textWrapping"/>
      </w:r>
      <w:r>
        <w:t xml:space="preserve">   - 算法：对外表（驱动表）的每一行，循环扫描内表，查找匹配的行。</w:t>
      </w:r>
      <w:r>
        <w:br w:type="textWrapping"/>
      </w:r>
      <w:r>
        <w:t xml:space="preserve">   - 复杂度：O(|R| × |S|)，其中|R|为外表行数，|S|为内表行数。</w:t>
      </w:r>
      <w:r>
        <w:br w:type="textWrapping"/>
      </w:r>
      <w:r>
        <w:t xml:space="preserve">   - 优化版：索引嵌套循环连接（Index Nested Loop Join）——内表上有索引，每次查找从全表扫描降为索引查找。</w:t>
      </w:r>
      <w:r>
        <w:br w:type="textWrapping"/>
      </w:r>
      <w:r>
        <w:t xml:space="preserve">   - 复杂度降低为 O(|R| × log|S|)（有索引）。</w:t>
      </w:r>
      <w:r>
        <w:br w:type="textWrapping"/>
      </w:r>
      <w:r>
        <w:t xml:space="preserve">   - 适用场景：</w:t>
      </w:r>
      <w:r>
        <w:br w:type="textWrapping"/>
      </w:r>
      <w:r>
        <w:t xml:space="preserve">     a. 外表小、内表大且有高效索引（最佳场景）。</w:t>
      </w:r>
      <w:r>
        <w:br w:type="textWrapping"/>
      </w:r>
      <w:r>
        <w:t xml:space="preserve">     b. 驱动表结果集很小（&lt;1万行）。</w:t>
      </w:r>
      <w:r>
        <w:br w:type="textWrapping"/>
      </w:r>
      <w:r>
        <w:t xml:space="preserve">     c. 查询需要快速返回前N行（适合流式执行）。</w:t>
      </w:r>
      <w:r>
        <w:br w:type="textWrapping"/>
      </w:r>
      <w:r>
        <w:t xml:space="preserve">     d. 连接条件不是等值连接（如&lt;、&gt;等非等值连接）。</w:t>
      </w:r>
      <w:r>
        <w:br w:type="textWrapping"/>
      </w:r>
      <w:r>
        <w:br w:type="textWrapping"/>
      </w:r>
      <w:r>
        <w:t>（2）排序合并连接（Sort Merge Join, SMJ）：</w:t>
      </w:r>
      <w:r>
        <w:br w:type="textWrapping"/>
      </w:r>
      <w:r>
        <w:t xml:space="preserve">   - 算法：先分别对两表按连接键排序，然后并行扫描两个有序列表进行合并匹配。</w:t>
      </w:r>
      <w:r>
        <w:br w:type="textWrapping"/>
      </w:r>
      <w:r>
        <w:t xml:space="preserve">   - 复杂度：O(|R|×log|R| + |S|×log|S| + |R|+|S|) = 排序+合并。</w:t>
      </w:r>
      <w:r>
        <w:br w:type="textWrapping"/>
      </w:r>
      <w:r>
        <w:t xml:space="preserve">   - 适用场景：</w:t>
      </w:r>
      <w:r>
        <w:br w:type="textWrapping"/>
      </w:r>
      <w:r>
        <w:t xml:space="preserve">     a. 两表数据量都很大，且连接键上有排序需求（如查询自带ORDER BY，可以复用排序结果）。</w:t>
      </w:r>
      <w:r>
        <w:br w:type="textWrapping"/>
      </w:r>
      <w:r>
        <w:t xml:space="preserve">     b. 连接条件为等值或不等值（&lt;, &lt;=, &gt;, &gt;=, &lt;&gt;等）。</w:t>
      </w:r>
      <w:r>
        <w:br w:type="textWrapping"/>
      </w:r>
      <w:r>
        <w:t xml:space="preserve">     c. 连接键已经预排序（如有索引），可以跳过排序步骤。</w:t>
      </w:r>
      <w:r>
        <w:br w:type="textWrapping"/>
      </w:r>
      <w:r>
        <w:t xml:space="preserve">     d. 数据倾斜不严重的情况（严重倾斜用哈希连接更好）。</w:t>
      </w:r>
      <w:r>
        <w:br w:type="textWrapping"/>
      </w:r>
      <w:r>
        <w:t xml:space="preserve">   - 优点：支持各种连接条件、输出有序。缺点：排序开销大。</w:t>
      </w:r>
      <w:r>
        <w:br w:type="textWrapping"/>
      </w:r>
      <w:r>
        <w:br w:type="textWrapping"/>
      </w:r>
      <w:r>
        <w:t>（3）哈希连接（Hash Join）：</w:t>
      </w:r>
      <w:r>
        <w:br w:type="textWrapping"/>
      </w:r>
      <w:r>
        <w:t xml:space="preserve">   - 算法：</w:t>
      </w:r>
      <w:r>
        <w:br w:type="textWrapping"/>
      </w:r>
      <w:r>
        <w:t xml:space="preserve">     a. 构建阶段（Build Phase）：选择较小的一表，对连接键应用哈希函数，构建哈希表（放在内存中）。</w:t>
      </w:r>
      <w:r>
        <w:br w:type="textWrapping"/>
      </w:r>
      <w:r>
        <w:t xml:space="preserve">     b. 探测阶段（Probe Phase）：扫描另一表，对连接键计算哈希值，在哈希表中查找匹配行。</w:t>
      </w:r>
      <w:r>
        <w:br w:type="textWrapping"/>
      </w:r>
      <w:r>
        <w:t xml:space="preserve">   - 复杂度：O(|R| + |S|)（不考虑哈希冲突）。</w:t>
      </w:r>
      <w:r>
        <w:br w:type="textWrapping"/>
      </w:r>
      <w:r>
        <w:t xml:space="preserve">   - 变体：</w:t>
      </w:r>
      <w:r>
        <w:br w:type="textWrapping"/>
      </w:r>
      <w:r>
        <w:t xml:space="preserve">     a. Grace Hash Join：当哈希表放不下内存时，分区到磁盘（分而治之）。</w:t>
      </w:r>
      <w:r>
        <w:br w:type="textWrapping"/>
      </w:r>
      <w:r>
        <w:t xml:space="preserve">     b. Hybrid Hash Join：部分在内存、部分在磁盘的混合策略。</w:t>
      </w:r>
      <w:r>
        <w:br w:type="textWrapping"/>
      </w:r>
      <w:r>
        <w:t xml:space="preserve">   - 适用场景：</w:t>
      </w:r>
      <w:r>
        <w:br w:type="textWrapping"/>
      </w:r>
      <w:r>
        <w:t xml:space="preserve">     a. 两表数据量大，且连接条件为等值连接。</w:t>
      </w:r>
      <w:r>
        <w:br w:type="textWrapping"/>
      </w:r>
      <w:r>
        <w:t xml:space="preserve">     b. 小表可以完全放入内存（最佳：构建哈希表的内存需求小）。</w:t>
      </w:r>
      <w:r>
        <w:br w:type="textWrapping"/>
      </w:r>
      <w:r>
        <w:t xml:space="preserve">     c. 不需要有序输出的场景。</w:t>
      </w:r>
      <w:r>
        <w:br w:type="textWrapping"/>
      </w:r>
      <w:r>
        <w:t xml:space="preserve">     d. 数据分布有倾斜但不严重（分区时注意哈希分布）。</w:t>
      </w:r>
      <w:r>
        <w:br w:type="textWrapping"/>
      </w:r>
      <w:r>
        <w:t xml:space="preserve">   - 注意：只支持等值连接（=），不支持不等值连接。</w:t>
      </w:r>
      <w:r>
        <w:br w:type="textWrapping"/>
      </w:r>
      <w:r>
        <w:br w:type="textWrapping"/>
      </w:r>
      <w:r>
        <w:t>（4）其他重要算子：</w:t>
      </w:r>
      <w:r>
        <w:br w:type="textWrapping"/>
      </w:r>
      <w:r>
        <w:t xml:space="preserve">   - 哈希聚合（Hash Aggregation）：使用哈希表进行GROUP BY分组，适合大数据量、多分组键（不需要排序）。</w:t>
      </w:r>
      <w:r>
        <w:br w:type="textWrapping"/>
      </w:r>
      <w:r>
        <w:t xml:space="preserve">   - 排序聚合（Sort Aggregation）：先排序再聚合，适合分组键少或需要有序输出的场景。</w:t>
      </w:r>
      <w:r>
        <w:br w:type="textWrapping"/>
      </w:r>
      <w:r>
        <w:t xml:space="preserve">   - 流式聚合（Stream Aggregation）：输入已有序，直接顺序扫描聚合（高效）。</w:t>
      </w:r>
      <w:r>
        <w:br w:type="textWrapping"/>
      </w:r>
      <w:r>
        <w:t xml:space="preserve">   - 归并去重（Merge Unique）：对有序输入去重。</w:t>
      </w:r>
      <w:r>
        <w:br w:type="textWrapping"/>
      </w:r>
      <w:r>
        <w:t xml:space="preserve">   - 物化（Materialize）：将临时结果存入磁盘，避免重复计算。</w:t>
      </w:r>
      <w:r>
        <w:br w:type="textWrapping"/>
      </w:r>
      <w:r>
        <w:t xml:space="preserve">   - 窗口函数（Window Function）：使用排序+帧计算实现。</w:t>
      </w:r>
      <w:r>
        <w:br w:type="textWrapping"/>
      </w:r>
      <w:r>
        <w:br w:type="textWrapping"/>
      </w:r>
      <w:r>
        <w:t>（5）选择策略的因素：</w:t>
      </w:r>
      <w:r>
        <w:br w:type="textWrapping"/>
      </w:r>
      <w:r>
        <w:t xml:space="preserve">   连接策略的选择取决于：</w:t>
      </w:r>
      <w:r>
        <w:br w:type="textWrapping"/>
      </w:r>
      <w:r>
        <w:t xml:space="preserve">   - 连接类型（等值/不等值）。</w:t>
      </w:r>
      <w:r>
        <w:br w:type="textWrapping"/>
      </w:r>
      <w:r>
        <w:t xml:space="preserve">   - 表的大小（绝对大小和相对大小）。</w:t>
      </w:r>
      <w:r>
        <w:br w:type="textWrapping"/>
      </w:r>
      <w:r>
        <w:t xml:space="preserve">   - 可用索引。</w:t>
      </w:r>
      <w:r>
        <w:br w:type="textWrapping"/>
      </w:r>
      <w:r>
        <w:t xml:space="preserve">   - 数据分布和倾斜度（通过统计信息判断）。</w:t>
      </w:r>
      <w:r>
        <w:br w:type="textWrapping"/>
      </w:r>
      <w:r>
        <w:t xml:space="preserve">   - 内存限制（哈希表能否放在内存中）。</w:t>
      </w:r>
      <w:r>
        <w:br w:type="textWrapping"/>
      </w:r>
      <w:r>
        <w:t xml:space="preserve">   - 是否需要有序输出。</w:t>
      </w:r>
      <w:r>
        <w:br w:type="textWrapping"/>
      </w:r>
      <w:r>
        <w:t xml:space="preserve">   - 是否并行执行（哈希连接更易于并行化）。</w:t>
      </w:r>
      <w:r>
        <w:br w:type="textWrapping"/>
      </w:r>
      <w:r>
        <w:br w:type="textWrapping"/>
      </w:r>
      <w:r>
        <w:t>一般经验：小表驱动大表用NLJ（内表有索引），等值连接大表用Hash Join，需要有序输出用Sort Merge Join。</w:t>
      </w: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Yu Gothic">
    <w:panose1 w:val="020B0400000000000000"/>
    <w:charset w:val="80"/>
    <w:family w:val="auto"/>
    <w:pitch w:val="default"/>
    <w:sig w:usb0="E00002FF" w:usb1="2AC7FDFF" w:usb2="00000016" w:usb3="00000000" w:csb0="2002009F" w:csb1="00000000"/>
  </w:font>
  <w:font w:name="Courier New">
    <w:panose1 w:val="02070309020205020404"/>
    <w:charset w:val="00"/>
    <w:family w:val="auto"/>
    <w:pitch w:val="default"/>
    <w:sig w:usb0="E0002EFF" w:usb1="C0007843" w:usb2="00000009" w:usb3="00000000" w:csb0="400001FF" w:csb1="FFFF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3"/>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32E56F6"/>
    <w:rsid w:val="5BB60CFF"/>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qFormat="1"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宋体" w:hAnsi="宋体" w:eastAsia="宋体" w:cstheme="minorBidi"/>
      <w:sz w:val="22"/>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39</Pages>
  <Words>23551</Words>
  <Characters>29622</Characters>
  <Lines>0</Lines>
  <Paragraphs>0</Paragraphs>
  <TotalTime>0</TotalTime>
  <ScaleCrop>false</ScaleCrop>
  <LinksUpToDate>false</LinksUpToDate>
  <CharactersWithSpaces>32276</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刘星云</cp:lastModifiedBy>
  <dcterms:modified xsi:type="dcterms:W3CDTF">2026-06-23T07:52:06Z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eyJoZGlkIjoiZDlhMmRhNDI1ZDQ5OWU2ZWVlMzEyZmY3MDFhNGFkOTgiLCJ1c2VySWQiOiIxODM3OTU0MjA0In0=</vt:lpwstr>
  </property>
  <property fmtid="{D5CDD505-2E9C-101B-9397-08002B2CF9AE}" pid="3" name="KSOProductBuildVer">
    <vt:lpwstr>2052-12.1.0.23542</vt:lpwstr>
  </property>
  <property fmtid="{D5CDD505-2E9C-101B-9397-08002B2CF9AE}" pid="4" name="ICV">
    <vt:lpwstr>0B51BBB29A6B4B528BAD7FDAF0F8B8D8_12</vt:lpwstr>
  </property>
</Properties>
</file>